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120" w:after="120" w:line="26" w:lineRule="atLeast"/>
        <w:jc w:val="center"/>
        <w:rPr>
          <w:rFonts w:ascii="Times New Roman" w:hAnsi="Times New Roman" w:cs="Times New Roman"/>
          <w:b/>
          <w:sz w:val="26"/>
          <w:szCs w:val="26"/>
        </w:rPr>
      </w:pPr>
    </w:p>
    <w:p>
      <w:pPr>
        <w:keepNext/>
        <w:spacing w:before="120" w:after="120" w:line="26" w:lineRule="atLeast"/>
        <w:jc w:val="center"/>
        <w:rPr>
          <w:rFonts w:ascii="Times New Roman" w:hAnsi="Times New Roman" w:cs="Times New Roman"/>
          <w:b/>
          <w:sz w:val="26"/>
          <w:szCs w:val="26"/>
        </w:rPr>
      </w:pPr>
      <w:r>
        <w:rPr>
          <w:rFonts w:ascii="Times New Roman" w:hAnsi="Times New Roman" w:cs="Times New Roman"/>
          <w:b/>
          <w:sz w:val="26"/>
          <w:szCs w:val="26"/>
        </w:rPr>
        <w:t>BỘ CÔNG THƯƠNG</w:t>
      </w:r>
    </w:p>
    <w:p>
      <w:pPr>
        <w:keepNext/>
        <w:spacing w:before="120" w:after="120" w:line="26" w:lineRule="atLeast"/>
        <w:jc w:val="center"/>
        <w:rPr>
          <w:rFonts w:ascii="Times New Roman" w:hAnsi="Times New Roman" w:cs="Times New Roman"/>
          <w:b/>
          <w:sz w:val="26"/>
          <w:szCs w:val="26"/>
        </w:rPr>
      </w:pPr>
      <w:r>
        <w:rPr>
          <w:rFonts w:ascii="Times New Roman" w:hAnsi="Times New Roman" w:cs="Times New Roman"/>
          <w:b/>
          <w:sz w:val="26"/>
          <w:szCs w:val="26"/>
        </w:rPr>
        <w:t>TRƯỜNG ĐẠI HỌC CÔNG NGHIỆP THỰC PHẨM TP.HCM</w:t>
      </w:r>
    </w:p>
    <w:p>
      <w:pPr>
        <w:keepNext/>
        <w:spacing w:before="120" w:after="120" w:line="26" w:lineRule="atLeast"/>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pPr>
        <w:keepNext/>
        <w:spacing w:before="120" w:after="120" w:line="26" w:lineRule="atLeast"/>
        <w:jc w:val="center"/>
        <w:rPr>
          <w:rFonts w:ascii="Times New Roman" w:hAnsi="Times New Roman" w:cs="Times New Roman"/>
          <w:sz w:val="26"/>
          <w:szCs w:val="26"/>
        </w:rPr>
      </w:pPr>
      <w:r>
        <w:rPr>
          <w:rFonts w:ascii="Times New Roman" w:hAnsi="Times New Roman" w:cs="Times New Roman"/>
          <w:sz w:val="26"/>
          <w:szCs w:val="26"/>
        </w:rPr>
        <w:sym w:font="Wingdings" w:char="F09B"/>
      </w:r>
      <w:r>
        <w:rPr>
          <w:rFonts w:ascii="Times New Roman" w:hAnsi="Times New Roman" w:cs="Times New Roman"/>
          <w:sz w:val="26"/>
          <w:szCs w:val="26"/>
        </w:rPr>
        <w:sym w:font="Wingdings" w:char="F096"/>
      </w:r>
      <w:r>
        <w:rPr>
          <w:rFonts w:ascii="Times New Roman" w:hAnsi="Times New Roman" w:cs="Times New Roman"/>
          <w:sz w:val="26"/>
          <w:szCs w:val="26"/>
        </w:rPr>
        <w:sym w:font="Wingdings" w:char="F097"/>
      </w:r>
      <w:r>
        <w:rPr>
          <w:rFonts w:ascii="Times New Roman" w:hAnsi="Times New Roman" w:cs="Times New Roman"/>
          <w:sz w:val="26"/>
          <w:szCs w:val="26"/>
        </w:rPr>
        <w:sym w:font="Wingdings" w:char="F09A"/>
      </w:r>
    </w:p>
    <w:p>
      <w:pPr>
        <w:keepNext/>
        <w:spacing w:before="120" w:after="120" w:line="26" w:lineRule="atLeast"/>
        <w:jc w:val="center"/>
        <w:rPr>
          <w:rFonts w:ascii="Times New Roman" w:hAnsi="Times New Roman" w:cs="Times New Roman"/>
          <w:sz w:val="26"/>
          <w:szCs w:val="26"/>
        </w:rPr>
      </w:pPr>
    </w:p>
    <w:p>
      <w:pPr>
        <w:keepNext/>
        <w:spacing w:before="120" w:after="120" w:line="26" w:lineRule="atLeast"/>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1074420" cy="1111885"/>
            <wp:effectExtent l="0" t="0" r="7620" b="635"/>
            <wp:docPr id="1324367343" name="Picture 1324367343"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67343" name="Picture 1324367343" descr="logo_CNTP copy"/>
                    <pic:cNvPicPr>
                      <a:picLocks noChangeAspect="1"/>
                    </pic:cNvPicPr>
                  </pic:nvPicPr>
                  <pic:blipFill>
                    <a:blip r:embed="rId4"/>
                    <a:stretch>
                      <a:fillRect/>
                    </a:stretch>
                  </pic:blipFill>
                  <pic:spPr>
                    <a:xfrm>
                      <a:off x="0" y="0"/>
                      <a:ext cx="1074420" cy="1111885"/>
                    </a:xfrm>
                    <a:prstGeom prst="rect">
                      <a:avLst/>
                    </a:prstGeom>
                    <a:noFill/>
                    <a:ln>
                      <a:noFill/>
                    </a:ln>
                  </pic:spPr>
                </pic:pic>
              </a:graphicData>
            </a:graphic>
          </wp:inline>
        </w:drawing>
      </w:r>
    </w:p>
    <w:p>
      <w:pPr>
        <w:keepNext/>
        <w:spacing w:before="120" w:after="120" w:line="26" w:lineRule="atLeast"/>
        <w:rPr>
          <w:rFonts w:ascii="Times New Roman" w:hAnsi="Times New Roman" w:cs="Times New Roman"/>
          <w:sz w:val="26"/>
          <w:szCs w:val="26"/>
        </w:rPr>
      </w:pPr>
    </w:p>
    <w:p>
      <w:pPr>
        <w:keepNext/>
        <w:spacing w:before="120" w:after="120" w:line="26" w:lineRule="atLeast"/>
        <w:jc w:val="center"/>
        <w:rPr>
          <w:rFonts w:ascii="Times New Roman" w:hAnsi="Times New Roman" w:cs="Times New Roman"/>
          <w:b/>
          <w:sz w:val="26"/>
          <w:szCs w:val="26"/>
          <w:lang w:val="vi-VN"/>
        </w:rPr>
      </w:pPr>
      <w:r>
        <w:rPr>
          <w:rFonts w:ascii="Times New Roman" w:hAnsi="Times New Roman" w:cs="Times New Roman"/>
          <w:b/>
          <w:sz w:val="26"/>
          <w:szCs w:val="26"/>
        </w:rPr>
        <w:t xml:space="preserve"> </w:t>
      </w:r>
      <w:r>
        <w:rPr>
          <w:rFonts w:ascii="Times New Roman" w:hAnsi="Times New Roman" w:cs="Times New Roman"/>
          <w:b/>
          <w:sz w:val="26"/>
          <w:szCs w:val="26"/>
          <w:lang w:val="vi-VN"/>
        </w:rPr>
        <w:t>ĐỒ ÁN MÔN HỌC</w:t>
      </w:r>
    </w:p>
    <w:p>
      <w:pPr>
        <w:keepNext/>
        <w:spacing w:before="120" w:after="120" w:line="26" w:lineRule="atLeast"/>
        <w:jc w:val="center"/>
        <w:rPr>
          <w:rFonts w:ascii="Times New Roman" w:hAnsi="Times New Roman" w:cs="Times New Roman"/>
          <w:b/>
          <w:sz w:val="26"/>
          <w:szCs w:val="26"/>
          <w:lang w:val="vi-VN"/>
        </w:rPr>
      </w:pPr>
    </w:p>
    <w:p>
      <w:pPr>
        <w:keepNext/>
        <w:jc w:val="center"/>
        <w:rPr>
          <w:rFonts w:ascii="Times New Roman" w:hAnsi="Times New Roman" w:cs="Times New Roman"/>
          <w:b/>
          <w:sz w:val="26"/>
          <w:szCs w:val="26"/>
          <w:lang w:val="vi-VN"/>
        </w:rPr>
      </w:pPr>
      <w:r>
        <w:rPr>
          <w:rFonts w:ascii="Times New Roman" w:hAnsi="Times New Roman" w:eastAsia="Times New Roman" w:cs="Times New Roman"/>
          <w:b/>
          <w:sz w:val="26"/>
          <w:szCs w:val="26"/>
          <w:lang w:val="vi-VN"/>
        </w:rPr>
        <w:t>PHÁT TRIỂN PHẦN MỀM THÔNG MINH</w:t>
      </w:r>
    </w:p>
    <w:p>
      <w:pPr>
        <w:keepNext/>
        <w:tabs>
          <w:tab w:val="left" w:pos="1047"/>
        </w:tabs>
        <w:spacing w:before="120" w:after="120" w:line="26" w:lineRule="atLeast"/>
        <w:rPr>
          <w:rFonts w:ascii="Times New Roman" w:hAnsi="Times New Roman" w:cs="Times New Roman"/>
          <w:sz w:val="26"/>
          <w:szCs w:val="26"/>
        </w:rPr>
      </w:pPr>
      <w:r>
        <w:rPr>
          <w:rFonts w:ascii="Times New Roman" w:hAnsi="Times New Roman" w:cs="Times New Roman"/>
          <w:sz w:val="26"/>
          <w:szCs w:val="26"/>
        </w:rPr>
        <w:tab/>
      </w:r>
    </w:p>
    <w:p>
      <w:pPr>
        <w:keepNext/>
        <w:tabs>
          <w:tab w:val="right" w:leader="dot" w:pos="9180"/>
        </w:tabs>
        <w:spacing w:before="120" w:after="120" w:line="26" w:lineRule="atLeast"/>
        <w:ind w:firstLine="358" w:firstLineChars="137"/>
        <w:jc w:val="center"/>
        <w:rPr>
          <w:rFonts w:ascii="Times New Roman" w:hAnsi="Times New Roman" w:cs="Times New Roman"/>
          <w:b/>
          <w:sz w:val="26"/>
          <w:szCs w:val="26"/>
          <w:lang w:val="vi-VN"/>
        </w:rPr>
      </w:pPr>
      <w:r>
        <w:rPr>
          <w:rFonts w:ascii="Times New Roman" w:hAnsi="Times New Roman" w:cs="Times New Roman"/>
          <w:b/>
          <w:sz w:val="26"/>
          <w:szCs w:val="26"/>
        </w:rPr>
        <w:t xml:space="preserve">ĐỀ TÀI: </w:t>
      </w:r>
      <w:r>
        <w:rPr>
          <w:rFonts w:ascii="Times New Roman" w:hAnsi="Times New Roman" w:eastAsia="Times New Roman" w:cs="Times New Roman"/>
          <w:b/>
          <w:sz w:val="26"/>
          <w:szCs w:val="26"/>
        </w:rPr>
        <w:t xml:space="preserve">QUẢN LÝ </w:t>
      </w:r>
      <w:r>
        <w:rPr>
          <w:rFonts w:ascii="Times New Roman" w:hAnsi="Times New Roman" w:eastAsia="Times New Roman" w:cs="Times New Roman"/>
          <w:b/>
          <w:sz w:val="26"/>
          <w:szCs w:val="26"/>
          <w:lang w:val="vi-VN"/>
        </w:rPr>
        <w:t>THÔNG TIN TUYỂN DỤNG</w:t>
      </w:r>
    </w:p>
    <w:p>
      <w:pPr>
        <w:keepNext/>
        <w:tabs>
          <w:tab w:val="right" w:leader="dot" w:pos="9180"/>
        </w:tabs>
        <w:spacing w:before="120" w:after="120" w:line="26" w:lineRule="atLeast"/>
        <w:rPr>
          <w:rFonts w:ascii="Times New Roman" w:hAnsi="Times New Roman" w:cs="Times New Roman"/>
          <w:sz w:val="26"/>
          <w:szCs w:val="26"/>
        </w:rPr>
      </w:pPr>
    </w:p>
    <w:p>
      <w:pPr>
        <w:keepNext/>
        <w:tabs>
          <w:tab w:val="right" w:leader="dot" w:pos="9180"/>
        </w:tabs>
        <w:spacing w:before="120" w:after="120" w:line="26" w:lineRule="atLeast"/>
        <w:rPr>
          <w:rFonts w:ascii="Times New Roman" w:hAnsi="Times New Roman" w:cs="Times New Roman"/>
          <w:sz w:val="26"/>
          <w:szCs w:val="26"/>
        </w:rPr>
      </w:pPr>
    </w:p>
    <w:p>
      <w:pPr>
        <w:keepNext/>
        <w:tabs>
          <w:tab w:val="left" w:pos="1047"/>
          <w:tab w:val="right" w:leader="dot" w:pos="9180"/>
        </w:tabs>
        <w:spacing w:before="120" w:after="120" w:line="26" w:lineRule="atLeast"/>
        <w:rPr>
          <w:rFonts w:ascii="Times New Roman" w:hAnsi="Times New Roman" w:cs="Times New Roman"/>
          <w:sz w:val="26"/>
          <w:szCs w:val="26"/>
        </w:rPr>
      </w:pPr>
    </w:p>
    <w:p>
      <w:pPr>
        <w:keepNext/>
        <w:tabs>
          <w:tab w:val="left" w:pos="2552"/>
          <w:tab w:val="left" w:pos="5400"/>
          <w:tab w:val="left" w:pos="6300"/>
          <w:tab w:val="right" w:leader="dot" w:pos="9180"/>
        </w:tabs>
        <w:spacing w:before="120" w:after="120" w:line="26" w:lineRule="atLeast"/>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Giảng viên hướng dẫn:</w:t>
      </w:r>
      <w:r>
        <w:rPr>
          <w:rFonts w:ascii="Times New Roman" w:hAnsi="Times New Roman" w:cs="Times New Roman"/>
          <w:sz w:val="26"/>
          <w:szCs w:val="26"/>
          <w:lang w:val="vi-VN"/>
        </w:rPr>
        <w:t xml:space="preserve"> thầy Bùi Công Danh</w:t>
      </w:r>
    </w:p>
    <w:p>
      <w:pPr>
        <w:keepNext/>
        <w:tabs>
          <w:tab w:val="left" w:pos="2552"/>
          <w:tab w:val="left" w:pos="5400"/>
          <w:tab w:val="left" w:pos="6300"/>
          <w:tab w:val="right" w:leader="dot" w:pos="9180"/>
        </w:tabs>
        <w:spacing w:before="120" w:after="120" w:line="26" w:lineRule="atLeas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Sinh viên thực hiện:</w:t>
      </w:r>
    </w:p>
    <w:p>
      <w:pPr>
        <w:keepNext/>
        <w:tabs>
          <w:tab w:val="left" w:pos="4200"/>
          <w:tab w:val="right" w:leader="dot" w:pos="9180"/>
        </w:tabs>
        <w:spacing w:line="312"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1. 200120</w:t>
      </w:r>
      <w:r>
        <w:rPr>
          <w:rFonts w:ascii="Times New Roman" w:hAnsi="Times New Roman" w:cs="Times New Roman"/>
          <w:sz w:val="26"/>
          <w:szCs w:val="26"/>
          <w:lang w:val="vi-VN"/>
        </w:rPr>
        <w:t>6947</w:t>
      </w:r>
      <w:r>
        <w:rPr>
          <w:rFonts w:ascii="Times New Roman" w:hAnsi="Times New Roman" w:cs="Times New Roman"/>
          <w:i/>
          <w:color w:val="999999"/>
          <w:sz w:val="26"/>
          <w:szCs w:val="26"/>
        </w:rPr>
        <w:t xml:space="preserve"> – </w:t>
      </w:r>
      <w:r>
        <w:rPr>
          <w:rFonts w:ascii="Times New Roman" w:hAnsi="Times New Roman" w:cs="Times New Roman"/>
          <w:sz w:val="26"/>
          <w:szCs w:val="26"/>
          <w:lang w:val="vi-VN"/>
        </w:rPr>
        <w:t>Phạm Thị Ngọc Ánh</w:t>
      </w:r>
    </w:p>
    <w:p>
      <w:pPr>
        <w:keepNext/>
        <w:tabs>
          <w:tab w:val="left" w:pos="4200"/>
          <w:tab w:val="left" w:pos="6300"/>
          <w:tab w:val="right" w:leader="dot" w:pos="9180"/>
        </w:tabs>
        <w:spacing w:line="312"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 xml:space="preserve">2. </w:t>
      </w:r>
      <w:r>
        <w:rPr>
          <w:rFonts w:hint="default" w:ascii="Times New Roman" w:hAnsi="Times New Roman"/>
          <w:sz w:val="26"/>
          <w:szCs w:val="26"/>
        </w:rPr>
        <w:t>2001206981</w:t>
      </w:r>
      <w:r>
        <w:rPr>
          <w:rFonts w:ascii="Times New Roman" w:hAnsi="Times New Roman" w:cs="Times New Roman"/>
          <w:i/>
          <w:color w:val="999999"/>
          <w:sz w:val="26"/>
          <w:szCs w:val="26"/>
        </w:rPr>
        <w:t xml:space="preserve"> – </w:t>
      </w:r>
      <w:r>
        <w:rPr>
          <w:rFonts w:ascii="Times New Roman" w:hAnsi="Times New Roman" w:cs="Times New Roman"/>
          <w:sz w:val="26"/>
          <w:szCs w:val="26"/>
          <w:lang w:val="vi-VN"/>
        </w:rPr>
        <w:t>Vũ Minh Nghĩa</w:t>
      </w:r>
    </w:p>
    <w:p>
      <w:pPr>
        <w:keepNext/>
        <w:tabs>
          <w:tab w:val="left" w:pos="3600"/>
          <w:tab w:val="left" w:pos="4200"/>
          <w:tab w:val="left" w:pos="6300"/>
          <w:tab w:val="right" w:leader="dot" w:pos="9180"/>
        </w:tabs>
        <w:spacing w:line="312"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eastAsia="Times New Roman" w:cs="Times New Roman"/>
          <w:sz w:val="26"/>
          <w:szCs w:val="26"/>
        </w:rPr>
        <w:t xml:space="preserve">3. </w:t>
      </w:r>
      <w:r>
        <w:rPr>
          <w:rFonts w:hint="default" w:ascii="Times New Roman" w:hAnsi="Times New Roman" w:eastAsia="Times New Roman"/>
          <w:sz w:val="26"/>
          <w:szCs w:val="26"/>
        </w:rPr>
        <w:t>2001200610</w:t>
      </w:r>
      <w:r>
        <w:rPr>
          <w:rFonts w:ascii="Times New Roman" w:hAnsi="Times New Roman" w:eastAsia="Times New Roman" w:cs="Times New Roman"/>
          <w:sz w:val="26"/>
          <w:szCs w:val="26"/>
        </w:rPr>
        <w:t xml:space="preserve"> </w:t>
      </w:r>
      <w:r>
        <w:rPr>
          <w:rFonts w:ascii="Times New Roman" w:hAnsi="Times New Roman" w:cs="Times New Roman"/>
          <w:i/>
          <w:color w:val="999999"/>
          <w:sz w:val="26"/>
          <w:szCs w:val="26"/>
        </w:rPr>
        <w:t xml:space="preserve">– </w:t>
      </w:r>
      <w:r>
        <w:rPr>
          <w:rFonts w:ascii="Times New Roman" w:hAnsi="Times New Roman" w:cs="Times New Roman"/>
          <w:color w:val="081C36"/>
          <w:spacing w:val="3"/>
          <w:sz w:val="26"/>
          <w:szCs w:val="26"/>
          <w:shd w:val="clear" w:color="auto" w:fill="FFFFFF"/>
        </w:rPr>
        <w:t xml:space="preserve"> Nguyễn </w:t>
      </w:r>
      <w:r>
        <w:rPr>
          <w:rFonts w:ascii="Times New Roman" w:hAnsi="Times New Roman" w:cs="Times New Roman"/>
          <w:color w:val="081C36"/>
          <w:spacing w:val="3"/>
          <w:sz w:val="26"/>
          <w:szCs w:val="26"/>
          <w:shd w:val="clear" w:color="auto" w:fill="FFFFFF"/>
          <w:lang w:val="vi-VN"/>
        </w:rPr>
        <w:t>Hữu Trí</w:t>
      </w:r>
    </w:p>
    <w:p>
      <w:pPr>
        <w:keepNext/>
        <w:tabs>
          <w:tab w:val="left" w:pos="3261"/>
          <w:tab w:val="left" w:pos="6300"/>
          <w:tab w:val="right" w:leader="dot" w:pos="9180"/>
        </w:tabs>
        <w:spacing w:before="120" w:after="120" w:line="26" w:lineRule="atLeast"/>
        <w:rPr>
          <w:rFonts w:ascii="Times New Roman" w:hAnsi="Times New Roman" w:cs="Times New Roman"/>
          <w:sz w:val="26"/>
          <w:szCs w:val="26"/>
          <w:lang w:val="vi-VN"/>
        </w:rPr>
      </w:pPr>
    </w:p>
    <w:p>
      <w:pPr>
        <w:keepNext/>
        <w:tabs>
          <w:tab w:val="left" w:pos="1980"/>
          <w:tab w:val="left" w:pos="5400"/>
          <w:tab w:val="left" w:pos="6300"/>
          <w:tab w:val="right" w:leader="dot" w:pos="9355"/>
        </w:tabs>
        <w:spacing w:before="120" w:after="120" w:line="26" w:lineRule="atLeas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p>
    <w:p>
      <w:pPr>
        <w:keepNext/>
        <w:tabs>
          <w:tab w:val="left" w:pos="1047"/>
          <w:tab w:val="right" w:leader="dot" w:pos="9180"/>
        </w:tabs>
        <w:spacing w:before="120" w:after="120" w:line="26" w:lineRule="atLeast"/>
        <w:rPr>
          <w:rFonts w:ascii="Times New Roman" w:hAnsi="Times New Roman" w:cs="Times New Roman"/>
          <w:sz w:val="26"/>
          <w:szCs w:val="26"/>
        </w:rPr>
      </w:pPr>
      <w:r>
        <w:rPr>
          <w:rFonts w:ascii="Times New Roman" w:hAnsi="Times New Roman" w:cs="Times New Roman"/>
          <w:sz w:val="26"/>
          <w:szCs w:val="26"/>
        </w:rPr>
        <w:tab/>
      </w:r>
    </w:p>
    <w:p>
      <w:pPr>
        <w:keepNext/>
        <w:tabs>
          <w:tab w:val="left" w:pos="1047"/>
          <w:tab w:val="right" w:leader="dot" w:pos="9180"/>
        </w:tabs>
        <w:spacing w:before="120" w:after="120" w:line="26" w:lineRule="atLeast"/>
        <w:rPr>
          <w:rFonts w:ascii="Times New Roman" w:hAnsi="Times New Roman" w:cs="Times New Roman"/>
          <w:sz w:val="26"/>
          <w:szCs w:val="26"/>
        </w:rPr>
      </w:pPr>
    </w:p>
    <w:p>
      <w:pPr>
        <w:keepNext/>
        <w:tabs>
          <w:tab w:val="left" w:pos="1047"/>
          <w:tab w:val="right" w:leader="dot" w:pos="9180"/>
        </w:tabs>
        <w:spacing w:before="120" w:after="120" w:line="26" w:lineRule="atLeast"/>
        <w:rPr>
          <w:rFonts w:ascii="Times New Roman" w:hAnsi="Times New Roman" w:cs="Times New Roman"/>
          <w:sz w:val="26"/>
          <w:szCs w:val="26"/>
        </w:rPr>
      </w:pPr>
    </w:p>
    <w:p>
      <w:pPr>
        <w:keepNext/>
        <w:tabs>
          <w:tab w:val="left" w:pos="1047"/>
          <w:tab w:val="right" w:leader="dot" w:pos="9180"/>
        </w:tabs>
        <w:spacing w:before="120" w:after="120" w:line="26" w:lineRule="atLeast"/>
        <w:rPr>
          <w:rFonts w:ascii="Times New Roman" w:hAnsi="Times New Roman" w:cs="Times New Roman"/>
          <w:sz w:val="26"/>
          <w:szCs w:val="26"/>
        </w:rPr>
      </w:pPr>
    </w:p>
    <w:p>
      <w:pPr>
        <w:keepNext/>
        <w:tabs>
          <w:tab w:val="left" w:pos="1047"/>
          <w:tab w:val="right" w:leader="dot" w:pos="9180"/>
        </w:tabs>
        <w:spacing w:before="120" w:after="120" w:line="26" w:lineRule="atLeast"/>
        <w:rPr>
          <w:rFonts w:ascii="Times New Roman" w:hAnsi="Times New Roman" w:cs="Times New Roman"/>
          <w:sz w:val="26"/>
          <w:szCs w:val="26"/>
        </w:rPr>
      </w:pPr>
    </w:p>
    <w:p>
      <w:pPr>
        <w:keepNext/>
        <w:tabs>
          <w:tab w:val="left" w:pos="1047"/>
          <w:tab w:val="right" w:leader="dot" w:pos="9180"/>
        </w:tabs>
        <w:spacing w:before="120" w:after="120" w:line="26" w:lineRule="atLeast"/>
        <w:jc w:val="center"/>
        <w:rPr>
          <w:rFonts w:ascii="Times New Roman" w:hAnsi="Times New Roman" w:cs="Times New Roman"/>
          <w:sz w:val="26"/>
          <w:szCs w:val="26"/>
        </w:rPr>
      </w:pPr>
      <w:r>
        <w:rPr>
          <w:rFonts w:ascii="Times New Roman" w:hAnsi="Times New Roman" w:cs="Times New Roman"/>
          <w:sz w:val="26"/>
          <w:szCs w:val="26"/>
        </w:rPr>
        <w:t>TP. HỒ CHÍ MINH – 2023</w:t>
      </w:r>
    </w:p>
    <w:p>
      <w:pPr>
        <w:spacing w:line="360" w:lineRule="auto"/>
        <w:jc w:val="center"/>
        <w:rPr>
          <w:rFonts w:hint="default" w:ascii="Times New Roman" w:hAnsi="Times New Roman" w:cs="Times New Roman"/>
          <w:b/>
          <w:bCs/>
          <w:sz w:val="26"/>
          <w:szCs w:val="26"/>
          <w:lang w:val="vi-VN"/>
        </w:rPr>
      </w:pPr>
      <w:r>
        <w:rPr>
          <w:rFonts w:ascii="Times New Roman" w:hAnsi="Times New Roman" w:cs="Times New Roman"/>
          <w:b/>
          <w:bCs/>
          <w:sz w:val="26"/>
          <w:szCs w:val="26"/>
          <w:lang w:val="vi-VN"/>
        </w:rPr>
        <w:br w:type="column"/>
      </w:r>
      <w:r>
        <w:rPr>
          <w:rFonts w:hint="default" w:ascii="Times New Roman" w:hAnsi="Times New Roman" w:cs="Times New Roman"/>
          <w:b/>
          <w:bCs/>
          <w:sz w:val="26"/>
          <w:szCs w:val="26"/>
          <w:lang w:val="vi-VN"/>
        </w:rPr>
        <w:t>BẢNG PHÂN CÔNG</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2771"/>
        <w:gridCol w:w="3693"/>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744"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Stt</w:t>
            </w:r>
          </w:p>
        </w:tc>
        <w:tc>
          <w:tcPr>
            <w:tcW w:w="2771"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Họ tên</w:t>
            </w:r>
          </w:p>
        </w:tc>
        <w:tc>
          <w:tcPr>
            <w:tcW w:w="3693"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 xml:space="preserve">Phân công </w:t>
            </w:r>
          </w:p>
        </w:tc>
        <w:tc>
          <w:tcPr>
            <w:tcW w:w="1314"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744"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1</w:t>
            </w:r>
          </w:p>
        </w:tc>
        <w:tc>
          <w:tcPr>
            <w:tcW w:w="2771"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ascii="Times New Roman" w:hAnsi="Times New Roman" w:cs="Times New Roman"/>
                <w:sz w:val="26"/>
                <w:szCs w:val="26"/>
                <w:lang w:val="vi-VN"/>
              </w:rPr>
              <w:t>Phạm Thị Ngọc Ánh</w:t>
            </w:r>
          </w:p>
        </w:tc>
        <w:tc>
          <w:tcPr>
            <w:tcW w:w="3693" w:type="dxa"/>
            <w:vAlign w:val="center"/>
          </w:tcPr>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Phân việc</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Khảo sát và phân tích hệ thống</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Mô hình hóa hệ thống</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Thiết kế CSDL</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Lập trình app </w:t>
            </w:r>
          </w:p>
        </w:tc>
        <w:tc>
          <w:tcPr>
            <w:tcW w:w="1314" w:type="dxa"/>
            <w:vAlign w:val="center"/>
          </w:tcPr>
          <w:p>
            <w:pPr>
              <w:widowControl w:val="0"/>
              <w:spacing w:line="360" w:lineRule="auto"/>
              <w:jc w:val="center"/>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744"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2</w:t>
            </w:r>
          </w:p>
        </w:tc>
        <w:tc>
          <w:tcPr>
            <w:tcW w:w="2771"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ascii="Times New Roman" w:hAnsi="Times New Roman" w:cs="Times New Roman"/>
                <w:sz w:val="26"/>
                <w:szCs w:val="26"/>
                <w:lang w:val="vi-VN"/>
              </w:rPr>
              <w:t>Vũ Minh Nghĩa</w:t>
            </w:r>
          </w:p>
        </w:tc>
        <w:tc>
          <w:tcPr>
            <w:tcW w:w="3693" w:type="dxa"/>
            <w:vAlign w:val="center"/>
          </w:tcPr>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Lập trình app (chức năng lọc ứng viên sử dụng cây quyết định, quản lý công ty)</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Hỗ trợ phân tích hệ thống</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Hỗ trợ lập trình web </w:t>
            </w:r>
          </w:p>
        </w:tc>
        <w:tc>
          <w:tcPr>
            <w:tcW w:w="1314" w:type="dxa"/>
            <w:vAlign w:val="center"/>
          </w:tcPr>
          <w:p>
            <w:pPr>
              <w:widowControl w:val="0"/>
              <w:spacing w:line="360" w:lineRule="auto"/>
              <w:jc w:val="center"/>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744"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3</w:t>
            </w:r>
          </w:p>
        </w:tc>
        <w:tc>
          <w:tcPr>
            <w:tcW w:w="2771" w:type="dxa"/>
            <w:vAlign w:val="center"/>
          </w:tcPr>
          <w:p>
            <w:pPr>
              <w:widowControl w:val="0"/>
              <w:spacing w:line="360" w:lineRule="auto"/>
              <w:jc w:val="center"/>
              <w:rPr>
                <w:rFonts w:hint="default" w:ascii="Times New Roman" w:hAnsi="Times New Roman" w:cs="Times New Roman"/>
                <w:b/>
                <w:bCs/>
                <w:sz w:val="26"/>
                <w:szCs w:val="26"/>
                <w:vertAlign w:val="baseline"/>
                <w:lang w:val="vi-VN"/>
              </w:rPr>
            </w:pPr>
            <w:r>
              <w:rPr>
                <w:rFonts w:ascii="Times New Roman" w:hAnsi="Times New Roman" w:cs="Times New Roman"/>
                <w:color w:val="081C36"/>
                <w:spacing w:val="3"/>
                <w:sz w:val="26"/>
                <w:szCs w:val="26"/>
                <w:shd w:val="clear" w:color="auto" w:fill="FFFFFF"/>
              </w:rPr>
              <w:t xml:space="preserve">Nguyễn </w:t>
            </w:r>
            <w:r>
              <w:rPr>
                <w:rFonts w:ascii="Times New Roman" w:hAnsi="Times New Roman" w:cs="Times New Roman"/>
                <w:color w:val="081C36"/>
                <w:spacing w:val="3"/>
                <w:sz w:val="26"/>
                <w:szCs w:val="26"/>
                <w:shd w:val="clear" w:color="auto" w:fill="FFFFFF"/>
                <w:lang w:val="vi-VN"/>
              </w:rPr>
              <w:t>Hữu Trí</w:t>
            </w:r>
          </w:p>
        </w:tc>
        <w:tc>
          <w:tcPr>
            <w:tcW w:w="3693" w:type="dxa"/>
            <w:vAlign w:val="center"/>
          </w:tcPr>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Lập trình web</w:t>
            </w:r>
          </w:p>
          <w:p>
            <w:pPr>
              <w:widowControl w:val="0"/>
              <w:spacing w:line="360" w:lineRule="auto"/>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Hỗ trợ thiết kế CSDL </w:t>
            </w:r>
          </w:p>
        </w:tc>
        <w:tc>
          <w:tcPr>
            <w:tcW w:w="1314" w:type="dxa"/>
            <w:vAlign w:val="center"/>
          </w:tcPr>
          <w:p>
            <w:pPr>
              <w:widowControl w:val="0"/>
              <w:spacing w:line="360" w:lineRule="auto"/>
              <w:jc w:val="center"/>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w:t>
            </w:r>
          </w:p>
        </w:tc>
      </w:tr>
    </w:tbl>
    <w:p>
      <w:pPr>
        <w:spacing w:line="360" w:lineRule="auto"/>
        <w:rPr>
          <w:rFonts w:hint="default" w:ascii="Times New Roman" w:hAnsi="Times New Roman" w:cs="Times New Roman"/>
          <w:b/>
          <w:bCs/>
          <w:sz w:val="26"/>
          <w:szCs w:val="26"/>
          <w:lang w:val="vi-VN"/>
        </w:rPr>
      </w:pPr>
    </w:p>
    <w:p>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pPr>
        <w:pStyle w:val="250"/>
        <w:ind w:firstLine="720" w:firstLineChars="0"/>
        <w:jc w:val="center"/>
        <w:rPr>
          <w:rFonts w:hint="default" w:ascii="Times New Roman" w:hAnsi="Times New Roman" w:cs="Times New Roman" w:eastAsiaTheme="minorEastAsia"/>
          <w:b/>
          <w:bCs/>
          <w:color w:val="auto"/>
          <w:kern w:val="0"/>
          <w:sz w:val="26"/>
          <w:szCs w:val="26"/>
          <w:lang w:val="vi-VN" w:eastAsia="zh-CN" w:bidi="ar-SA"/>
        </w:rPr>
      </w:pPr>
      <w:r>
        <w:rPr>
          <w:rFonts w:hint="default" w:ascii="Times New Roman" w:hAnsi="Times New Roman" w:cs="Times New Roman" w:eastAsiaTheme="minorEastAsia"/>
          <w:b/>
          <w:bCs/>
          <w:color w:val="auto"/>
          <w:kern w:val="0"/>
          <w:sz w:val="26"/>
          <w:szCs w:val="26"/>
          <w:lang w:val="vi-VN" w:eastAsia="zh-CN" w:bidi="ar-SA"/>
        </w:rPr>
        <w:t>MỤC LỤC</w:t>
      </w:r>
    </w:p>
    <w:p>
      <w:pPr>
        <w:rPr>
          <w:rFonts w:hint="default"/>
          <w:lang w:val="vi-VN" w:eastAsia="zh-CN"/>
        </w:rPr>
      </w:pPr>
    </w:p>
    <w:sdt>
      <w:sdtPr>
        <w:rPr>
          <w:rFonts w:ascii="SimSun" w:hAnsi="SimSun" w:eastAsia="SimSun" w:cstheme="minorBidi"/>
          <w:sz w:val="21"/>
          <w:lang w:val="en-US" w:eastAsia="zh-CN" w:bidi="ar-SA"/>
        </w:rPr>
        <w:id w:val="147455058"/>
        <w15:color w:val="DBDBDB"/>
        <w:docPartObj>
          <w:docPartGallery w:val="Table of Contents"/>
          <w:docPartUnique/>
        </w:docPartObj>
      </w:sdtPr>
      <w:sdtEndPr>
        <w:rPr>
          <w:rFonts w:ascii="SimSun" w:hAnsi="SimSun" w:eastAsia="SimSun" w:cstheme="minorBidi"/>
          <w:sz w:val="26"/>
          <w:szCs w:val="26"/>
          <w:lang w:val="en-US" w:eastAsia="zh-CN" w:bidi="ar-SA"/>
        </w:rPr>
      </w:sdtEndPr>
      <w:sdtContent>
        <w:p>
          <w:pPr>
            <w:spacing w:before="0" w:beforeLines="0" w:after="0" w:afterLines="0" w:line="240" w:lineRule="auto"/>
            <w:ind w:left="0" w:leftChars="0" w:right="0" w:rightChars="0" w:firstLine="0" w:firstLineChars="0"/>
            <w:jc w:val="center"/>
          </w:pPr>
        </w:p>
        <w:p>
          <w:pPr>
            <w:pStyle w:val="142"/>
            <w:tabs>
              <w:tab w:val="right" w:leader="dot" w:pos="8306"/>
            </w:tabs>
          </w:pPr>
          <w:r>
            <w:rPr>
              <w:sz w:val="26"/>
              <w:szCs w:val="26"/>
            </w:rPr>
            <w:fldChar w:fldCharType="begin"/>
          </w:r>
          <w:r>
            <w:rPr>
              <w:sz w:val="26"/>
              <w:szCs w:val="26"/>
            </w:rPr>
            <w:instrText xml:space="preserve">TOC \o "1-1" \h \u </w:instrText>
          </w:r>
          <w:r>
            <w:rPr>
              <w:sz w:val="26"/>
              <w:szCs w:val="26"/>
            </w:rPr>
            <w:fldChar w:fldCharType="separate"/>
          </w:r>
          <w:r>
            <w:rPr>
              <w:szCs w:val="26"/>
            </w:rPr>
            <w:fldChar w:fldCharType="begin"/>
          </w:r>
          <w:r>
            <w:rPr>
              <w:szCs w:val="26"/>
            </w:rPr>
            <w:instrText xml:space="preserve"> HYPERLINK \l _Toc5212 </w:instrText>
          </w:r>
          <w:r>
            <w:rPr>
              <w:szCs w:val="26"/>
            </w:rPr>
            <w:fldChar w:fldCharType="separate"/>
          </w:r>
          <w:r>
            <w:rPr>
              <w:rFonts w:hint="default" w:ascii="Times New Roman" w:hAnsi="Times New Roman" w:eastAsia="Times New Roman" w:cs="Times New Roman"/>
              <w:bCs/>
              <w:szCs w:val="26"/>
              <w:lang w:val="vi-VN"/>
            </w:rPr>
            <w:t xml:space="preserve">Chương 1. </w:t>
          </w:r>
          <w:r>
            <w:rPr>
              <w:rFonts w:ascii="Times New Roman" w:hAnsi="Times New Roman" w:cs="Times New Roman"/>
              <w:bCs/>
              <w:szCs w:val="26"/>
              <w:lang w:val="vi-VN"/>
            </w:rPr>
            <w:t>KHẢO SÁT PHÂN TÍCH YÊU CẦU</w:t>
          </w:r>
          <w:r>
            <w:tab/>
          </w:r>
          <w:r>
            <w:fldChar w:fldCharType="begin"/>
          </w:r>
          <w:r>
            <w:instrText xml:space="preserve"> PAGEREF _Toc5212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_Toc16121 </w:instrText>
          </w:r>
          <w:r>
            <w:rPr>
              <w:szCs w:val="26"/>
            </w:rPr>
            <w:fldChar w:fldCharType="separate"/>
          </w:r>
          <w:r>
            <w:rPr>
              <w:rFonts w:hint="default" w:ascii="Times New Roman" w:hAnsi="Times New Roman" w:eastAsia="Times New Roman" w:cs="Times New Roman"/>
              <w:bCs/>
              <w:szCs w:val="26"/>
              <w:lang w:val="vi-VN"/>
            </w:rPr>
            <w:t xml:space="preserve">1.1. </w:t>
          </w:r>
          <w:r>
            <w:rPr>
              <w:rFonts w:ascii="Times New Roman" w:hAnsi="Times New Roman" w:cs="Times New Roman"/>
              <w:bCs/>
              <w:szCs w:val="26"/>
              <w:lang w:val="vi-VN"/>
            </w:rPr>
            <w:t>Lý do và mục tiêu chọn đề tài</w:t>
          </w:r>
          <w:r>
            <w:tab/>
          </w:r>
          <w:r>
            <w:fldChar w:fldCharType="begin"/>
          </w:r>
          <w:r>
            <w:instrText xml:space="preserve"> PAGEREF _Toc16121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_Toc22968 </w:instrText>
          </w:r>
          <w:r>
            <w:rPr>
              <w:szCs w:val="26"/>
            </w:rPr>
            <w:fldChar w:fldCharType="separate"/>
          </w:r>
          <w:r>
            <w:rPr>
              <w:rFonts w:hint="default" w:ascii="Times New Roman" w:hAnsi="Times New Roman" w:eastAsia="Times New Roman" w:cs="Times New Roman"/>
              <w:bCs/>
              <w:szCs w:val="26"/>
              <w:lang w:val="vi-VN"/>
            </w:rPr>
            <w:t xml:space="preserve">1.2. </w:t>
          </w:r>
          <w:r>
            <w:rPr>
              <w:rFonts w:ascii="Times New Roman" w:hAnsi="Times New Roman" w:cs="Times New Roman"/>
              <w:bCs/>
              <w:szCs w:val="26"/>
              <w:lang w:val="vi-VN"/>
            </w:rPr>
            <w:t>Đối tượng và phạm vi nghiên cứu</w:t>
          </w:r>
          <w:r>
            <w:tab/>
          </w:r>
          <w:r>
            <w:fldChar w:fldCharType="begin"/>
          </w:r>
          <w:r>
            <w:instrText xml:space="preserve"> PAGEREF _Toc22968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_Toc29931 </w:instrText>
          </w:r>
          <w:r>
            <w:rPr>
              <w:szCs w:val="26"/>
            </w:rPr>
            <w:fldChar w:fldCharType="separate"/>
          </w:r>
          <w:r>
            <w:rPr>
              <w:rFonts w:hint="default" w:ascii="Times New Roman" w:hAnsi="Times New Roman" w:eastAsia="Times New Roman" w:cs="Times New Roman"/>
              <w:bCs/>
              <w:szCs w:val="26"/>
              <w:lang w:val="vi-VN"/>
            </w:rPr>
            <w:t xml:space="preserve">1.3. </w:t>
          </w:r>
          <w:r>
            <w:rPr>
              <w:rFonts w:ascii="Times New Roman" w:hAnsi="Times New Roman" w:cs="Times New Roman"/>
              <w:bCs/>
              <w:szCs w:val="26"/>
              <w:lang w:val="vi-VN"/>
            </w:rPr>
            <w:t>Nội dung nghiên cứu</w:t>
          </w:r>
          <w:r>
            <w:tab/>
          </w:r>
          <w:r>
            <w:fldChar w:fldCharType="begin"/>
          </w:r>
          <w:r>
            <w:instrText xml:space="preserve"> PAGEREF _Toc29931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_Toc28526 </w:instrText>
          </w:r>
          <w:r>
            <w:rPr>
              <w:szCs w:val="26"/>
            </w:rPr>
            <w:fldChar w:fldCharType="separate"/>
          </w:r>
          <w:r>
            <w:rPr>
              <w:rFonts w:hint="default" w:ascii="Times New Roman" w:hAnsi="Times New Roman" w:eastAsia="Times New Roman" w:cs="Times New Roman"/>
              <w:bCs/>
              <w:szCs w:val="26"/>
              <w:lang w:val="vi-VN"/>
            </w:rPr>
            <w:t xml:space="preserve">1.4. </w:t>
          </w:r>
          <w:r>
            <w:rPr>
              <w:rFonts w:ascii="Times New Roman" w:hAnsi="Times New Roman" w:cs="Times New Roman"/>
              <w:bCs/>
              <w:szCs w:val="26"/>
              <w:lang w:val="vi-VN"/>
            </w:rPr>
            <w:t>Phương pháp nghiên cứu</w:t>
          </w:r>
          <w:r>
            <w:tab/>
          </w:r>
          <w:r>
            <w:fldChar w:fldCharType="begin"/>
          </w:r>
          <w:r>
            <w:instrText xml:space="preserve"> PAGEREF _Toc28526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_Toc12350 </w:instrText>
          </w:r>
          <w:r>
            <w:rPr>
              <w:szCs w:val="26"/>
            </w:rPr>
            <w:fldChar w:fldCharType="separate"/>
          </w:r>
          <w:r>
            <w:rPr>
              <w:rFonts w:hint="default" w:ascii="Times New Roman" w:hAnsi="Times New Roman" w:eastAsia="Times New Roman" w:cs="Times New Roman"/>
              <w:bCs/>
              <w:szCs w:val="26"/>
              <w:lang w:val="vi-VN"/>
            </w:rPr>
            <w:t xml:space="preserve">1.5. </w:t>
          </w:r>
          <w:r>
            <w:rPr>
              <w:rFonts w:ascii="Times New Roman" w:hAnsi="Times New Roman" w:cs="Times New Roman"/>
              <w:bCs/>
              <w:szCs w:val="26"/>
              <w:lang w:val="vi-VN"/>
            </w:rPr>
            <w:t>Lý do và mục tiêu khảo sát</w:t>
          </w:r>
          <w:r>
            <w:tab/>
          </w:r>
          <w:r>
            <w:fldChar w:fldCharType="begin"/>
          </w:r>
          <w:r>
            <w:instrText xml:space="preserve"> PAGEREF _Toc12350 \h </w:instrText>
          </w:r>
          <w:r>
            <w:fldChar w:fldCharType="separate"/>
          </w:r>
          <w:r>
            <w:t>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_Toc24245 </w:instrText>
          </w:r>
          <w:r>
            <w:rPr>
              <w:szCs w:val="26"/>
            </w:rPr>
            <w:fldChar w:fldCharType="separate"/>
          </w:r>
          <w:r>
            <w:rPr>
              <w:rFonts w:hint="default" w:ascii="Times New Roman" w:hAnsi="Times New Roman" w:eastAsia="Times New Roman" w:cs="Times New Roman"/>
              <w:bCs/>
              <w:szCs w:val="26"/>
              <w:lang w:val="vi-VN"/>
            </w:rPr>
            <w:t xml:space="preserve">1.6. </w:t>
          </w:r>
          <w:r>
            <w:rPr>
              <w:rFonts w:ascii="Times New Roman" w:hAnsi="Times New Roman" w:cs="Times New Roman"/>
              <w:bCs/>
              <w:szCs w:val="26"/>
              <w:lang w:val="vi-VN"/>
            </w:rPr>
            <w:t>Sơ đồ tổ chức nghiệp vụ</w:t>
          </w:r>
          <w:r>
            <w:tab/>
          </w:r>
          <w:r>
            <w:fldChar w:fldCharType="begin"/>
          </w:r>
          <w:r>
            <w:instrText xml:space="preserve"> PAGEREF _Toc24245 \h </w:instrText>
          </w:r>
          <w:r>
            <w:fldChar w:fldCharType="separate"/>
          </w:r>
          <w:r>
            <w:t>6</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_Toc15046 </w:instrText>
          </w:r>
          <w:r>
            <w:rPr>
              <w:szCs w:val="26"/>
            </w:rPr>
            <w:fldChar w:fldCharType="separate"/>
          </w:r>
          <w:r>
            <w:rPr>
              <w:rFonts w:hint="default" w:ascii="Times New Roman" w:hAnsi="Times New Roman" w:eastAsia="Times New Roman" w:cs="Times New Roman"/>
              <w:bCs/>
              <w:szCs w:val="26"/>
              <w:lang w:val="vi-VN"/>
            </w:rPr>
            <w:t xml:space="preserve">1.7. </w:t>
          </w:r>
          <w:r>
            <w:rPr>
              <w:rFonts w:ascii="Times New Roman" w:hAnsi="Times New Roman" w:cs="Times New Roman"/>
              <w:bCs/>
              <w:szCs w:val="26"/>
              <w:lang w:val="vi-VN"/>
            </w:rPr>
            <w:t>Các quy trình nghiệp vụ</w:t>
          </w:r>
          <w:r>
            <w:tab/>
          </w:r>
          <w:r>
            <w:fldChar w:fldCharType="begin"/>
          </w:r>
          <w:r>
            <w:instrText xml:space="preserve"> PAGEREF _Toc15046 \h </w:instrText>
          </w:r>
          <w:r>
            <w:fldChar w:fldCharType="separate"/>
          </w:r>
          <w:r>
            <w:t>6</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_Toc418 </w:instrText>
          </w:r>
          <w:r>
            <w:rPr>
              <w:szCs w:val="26"/>
            </w:rPr>
            <w:fldChar w:fldCharType="separate"/>
          </w:r>
          <w:r>
            <w:rPr>
              <w:rFonts w:hint="default" w:ascii="Wingdings" w:hAnsi="Wingdings" w:cs="Times New Roman"/>
              <w:szCs w:val="26"/>
              <w:lang w:val="vi-VN"/>
            </w:rPr>
            <w:t xml:space="preserve"> </w:t>
          </w:r>
          <w:r>
            <w:rPr>
              <w:rFonts w:ascii="Times New Roman" w:hAnsi="Times New Roman" w:cs="Times New Roman"/>
              <w:bCs/>
              <w:szCs w:val="26"/>
              <w:lang w:val="vi-VN"/>
            </w:rPr>
            <w:t>Quy trình Lập yêu cầu tuyển dụng</w:t>
          </w:r>
          <w:r>
            <w:tab/>
          </w:r>
          <w:r>
            <w:fldChar w:fldCharType="begin"/>
          </w:r>
          <w:r>
            <w:instrText xml:space="preserve"> PAGEREF _Toc418 \h </w:instrText>
          </w:r>
          <w:r>
            <w:fldChar w:fldCharType="separate"/>
          </w:r>
          <w:r>
            <w:t>6</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_Toc10130 </w:instrText>
          </w:r>
          <w:r>
            <w:rPr>
              <w:szCs w:val="26"/>
            </w:rPr>
            <w:fldChar w:fldCharType="separate"/>
          </w:r>
          <w:r>
            <w:rPr>
              <w:rFonts w:hint="default" w:ascii="Wingdings" w:hAnsi="Wingdings" w:cs="Times New Roman"/>
              <w:bCs/>
              <w:szCs w:val="26"/>
              <w:lang w:val="vi-VN"/>
            </w:rPr>
            <w:t xml:space="preserve"> </w:t>
          </w:r>
          <w:r>
            <w:rPr>
              <w:rFonts w:ascii="Times New Roman" w:hAnsi="Times New Roman" w:cs="Times New Roman"/>
              <w:bCs/>
              <w:szCs w:val="26"/>
              <w:lang w:val="vi-VN"/>
            </w:rPr>
            <w:t>Quy trình Ứng viên đ</w:t>
          </w:r>
          <w:r>
            <w:rPr>
              <w:rFonts w:ascii="Times New Roman" w:hAnsi="Times New Roman" w:cs="Times New Roman"/>
              <w:bCs/>
              <w:szCs w:val="26"/>
            </w:rPr>
            <w:t>ăng ký hồ sơ</w:t>
          </w:r>
          <w:r>
            <w:tab/>
          </w:r>
          <w:r>
            <w:fldChar w:fldCharType="begin"/>
          </w:r>
          <w:r>
            <w:instrText xml:space="preserve"> PAGEREF _Toc10130 \h </w:instrText>
          </w:r>
          <w:r>
            <w:fldChar w:fldCharType="separate"/>
          </w:r>
          <w:r>
            <w:t>7</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_Toc25386 </w:instrText>
          </w:r>
          <w:r>
            <w:rPr>
              <w:szCs w:val="26"/>
            </w:rPr>
            <w:fldChar w:fldCharType="separate"/>
          </w:r>
          <w:r>
            <w:rPr>
              <w:rFonts w:hint="default" w:ascii="Wingdings" w:hAnsi="Wingdings" w:cs="Times New Roman"/>
              <w:bCs/>
              <w:szCs w:val="26"/>
              <w:lang w:val="vi-VN"/>
            </w:rPr>
            <w:t xml:space="preserve"> </w:t>
          </w:r>
          <w:r>
            <w:rPr>
              <w:rFonts w:ascii="Times New Roman" w:hAnsi="Times New Roman" w:cs="Times New Roman"/>
              <w:bCs/>
              <w:szCs w:val="26"/>
              <w:lang w:val="vi-VN"/>
            </w:rPr>
            <w:t>Quy trình Sàng lọc hồ sơ ứng viên</w:t>
          </w:r>
          <w:r>
            <w:tab/>
          </w:r>
          <w:r>
            <w:fldChar w:fldCharType="begin"/>
          </w:r>
          <w:r>
            <w:instrText xml:space="preserve"> PAGEREF _Toc25386 \h </w:instrText>
          </w:r>
          <w:r>
            <w:fldChar w:fldCharType="separate"/>
          </w:r>
          <w:r>
            <w:t>7</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_Toc4441 </w:instrText>
          </w:r>
          <w:r>
            <w:rPr>
              <w:szCs w:val="26"/>
            </w:rPr>
            <w:fldChar w:fldCharType="separate"/>
          </w:r>
          <w:r>
            <w:rPr>
              <w:rFonts w:hint="default" w:ascii="Wingdings" w:hAnsi="Wingdings" w:cs="Times New Roman"/>
              <w:bCs/>
              <w:szCs w:val="26"/>
            </w:rPr>
            <w:t xml:space="preserve"> </w:t>
          </w:r>
          <w:r>
            <w:rPr>
              <w:rFonts w:ascii="Times New Roman" w:hAnsi="Times New Roman" w:cs="Times New Roman"/>
              <w:bCs/>
              <w:szCs w:val="26"/>
              <w:lang w:val="vi-VN"/>
            </w:rPr>
            <w:t>Quy trình Phỏng vấn ứng viên</w:t>
          </w:r>
          <w:r>
            <w:tab/>
          </w:r>
          <w:r>
            <w:fldChar w:fldCharType="begin"/>
          </w:r>
          <w:r>
            <w:instrText xml:space="preserve"> PAGEREF _Toc4441 \h </w:instrText>
          </w:r>
          <w:r>
            <w:fldChar w:fldCharType="separate"/>
          </w:r>
          <w:r>
            <w:t>8</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_Toc26712 </w:instrText>
          </w:r>
          <w:r>
            <w:rPr>
              <w:szCs w:val="26"/>
            </w:rPr>
            <w:fldChar w:fldCharType="separate"/>
          </w:r>
          <w:r>
            <w:rPr>
              <w:rFonts w:hint="default" w:ascii="Wingdings" w:hAnsi="Wingdings" w:cs="Times New Roman"/>
              <w:bCs/>
              <w:szCs w:val="26"/>
            </w:rPr>
            <w:t xml:space="preserve"> </w:t>
          </w:r>
          <w:r>
            <w:rPr>
              <w:rFonts w:ascii="Times New Roman" w:hAnsi="Times New Roman" w:cs="Times New Roman"/>
              <w:bCs/>
              <w:szCs w:val="26"/>
              <w:lang w:val="vi-VN"/>
            </w:rPr>
            <w:t>Quy trình Đánh giá</w:t>
          </w:r>
          <w:r>
            <w:rPr>
              <w:rFonts w:ascii="Times New Roman" w:hAnsi="Times New Roman" w:cs="Times New Roman"/>
              <w:bCs/>
              <w:szCs w:val="26"/>
            </w:rPr>
            <w:t xml:space="preserve"> ứng viên</w:t>
          </w:r>
          <w:r>
            <w:tab/>
          </w:r>
          <w:r>
            <w:fldChar w:fldCharType="begin"/>
          </w:r>
          <w:r>
            <w:instrText xml:space="preserve"> PAGEREF _Toc26712 \h </w:instrText>
          </w:r>
          <w:r>
            <w:fldChar w:fldCharType="separate"/>
          </w:r>
          <w:r>
            <w:t>8</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_Toc29028 </w:instrText>
          </w:r>
          <w:r>
            <w:rPr>
              <w:szCs w:val="26"/>
            </w:rPr>
            <w:fldChar w:fldCharType="separate"/>
          </w:r>
          <w:r>
            <w:rPr>
              <w:rFonts w:hint="default" w:ascii="Wingdings" w:hAnsi="Wingdings" w:cs="Times New Roman"/>
              <w:bCs/>
              <w:szCs w:val="26"/>
              <w:lang w:val="vi-VN"/>
            </w:rPr>
            <w:t xml:space="preserve"> </w:t>
          </w:r>
          <w:r>
            <w:rPr>
              <w:rFonts w:ascii="Times New Roman" w:hAnsi="Times New Roman" w:cs="Times New Roman"/>
              <w:bCs/>
              <w:szCs w:val="26"/>
              <w:lang w:val="vi-VN"/>
            </w:rPr>
            <w:t>Quy trình Thông báo kết quả đến ứng viên</w:t>
          </w:r>
          <w:r>
            <w:tab/>
          </w:r>
          <w:r>
            <w:fldChar w:fldCharType="begin"/>
          </w:r>
          <w:r>
            <w:instrText xml:space="preserve"> PAGEREF _Toc29028 \h </w:instrText>
          </w:r>
          <w:r>
            <w:fldChar w:fldCharType="separate"/>
          </w:r>
          <w:r>
            <w:t>8</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_Toc21525 </w:instrText>
          </w:r>
          <w:r>
            <w:rPr>
              <w:szCs w:val="26"/>
            </w:rPr>
            <w:fldChar w:fldCharType="separate"/>
          </w:r>
          <w:r>
            <w:rPr>
              <w:rFonts w:hint="default" w:ascii="Wingdings" w:hAnsi="Wingdings" w:cs="Times New Roman"/>
              <w:bCs/>
              <w:szCs w:val="26"/>
              <w:lang w:val="vi-VN"/>
            </w:rPr>
            <w:t xml:space="preserve"> </w:t>
          </w:r>
          <w:r>
            <w:rPr>
              <w:rFonts w:ascii="Times New Roman" w:hAnsi="Times New Roman" w:cs="Times New Roman"/>
              <w:bCs/>
              <w:szCs w:val="26"/>
              <w:lang w:val="vi-VN"/>
            </w:rPr>
            <w:t>Quy trình Lập danh sách ứng viên tiềm năng</w:t>
          </w:r>
          <w:r>
            <w:tab/>
          </w:r>
          <w:r>
            <w:fldChar w:fldCharType="begin"/>
          </w:r>
          <w:r>
            <w:instrText xml:space="preserve"> PAGEREF _Toc21525 \h </w:instrText>
          </w:r>
          <w:r>
            <w:fldChar w:fldCharType="separate"/>
          </w:r>
          <w:r>
            <w:t>9</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_Toc31414 </w:instrText>
          </w:r>
          <w:r>
            <w:rPr>
              <w:szCs w:val="26"/>
            </w:rPr>
            <w:fldChar w:fldCharType="separate"/>
          </w:r>
          <w:r>
            <w:rPr>
              <w:rFonts w:hint="default" w:ascii="Times New Roman" w:hAnsi="Times New Roman" w:eastAsia="Times New Roman" w:cs="Times New Roman"/>
              <w:bCs/>
              <w:szCs w:val="26"/>
              <w:lang w:val="vi-VN"/>
            </w:rPr>
            <w:t xml:space="preserve">1.8. </w:t>
          </w:r>
          <w:r>
            <w:rPr>
              <w:rFonts w:ascii="Times New Roman" w:hAnsi="Times New Roman" w:cs="Times New Roman"/>
              <w:bCs/>
              <w:szCs w:val="26"/>
              <w:lang w:val="vi-VN"/>
            </w:rPr>
            <w:t>Xác định yêu cầu</w:t>
          </w:r>
          <w:r>
            <w:tab/>
          </w:r>
          <w:r>
            <w:fldChar w:fldCharType="begin"/>
          </w:r>
          <w:r>
            <w:instrText xml:space="preserve"> PAGEREF _Toc31414 \h </w:instrText>
          </w:r>
          <w:r>
            <w:fldChar w:fldCharType="separate"/>
          </w:r>
          <w:r>
            <w:t>9</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_Toc552 </w:instrText>
          </w:r>
          <w:r>
            <w:rPr>
              <w:szCs w:val="26"/>
            </w:rPr>
            <w:fldChar w:fldCharType="separate"/>
          </w:r>
          <w:r>
            <w:rPr>
              <w:rFonts w:hint="default" w:ascii="Times New Roman" w:hAnsi="Times New Roman" w:eastAsia="Times New Roman" w:cs="Times New Roman"/>
              <w:bCs/>
              <w:szCs w:val="26"/>
              <w:lang w:val="vi-VN"/>
            </w:rPr>
            <w:t xml:space="preserve">1.9. </w:t>
          </w:r>
          <w:r>
            <w:rPr>
              <w:rFonts w:ascii="Times New Roman" w:hAnsi="Times New Roman" w:cs="Times New Roman"/>
              <w:bCs/>
              <w:szCs w:val="26"/>
              <w:lang w:val="vi-VN"/>
            </w:rPr>
            <w:t>Kết chương</w:t>
          </w:r>
          <w:r>
            <w:tab/>
          </w:r>
          <w:r>
            <w:fldChar w:fldCharType="begin"/>
          </w:r>
          <w:r>
            <w:instrText xml:space="preserve"> PAGEREF _Toc552 \h </w:instrText>
          </w:r>
          <w:r>
            <w:fldChar w:fldCharType="separate"/>
          </w:r>
          <w:r>
            <w:t>10</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_Toc895 </w:instrText>
          </w:r>
          <w:r>
            <w:rPr>
              <w:szCs w:val="26"/>
            </w:rPr>
            <w:fldChar w:fldCharType="separate"/>
          </w:r>
          <w:r>
            <w:rPr>
              <w:rFonts w:hint="default" w:ascii="Times New Roman" w:hAnsi="Times New Roman" w:eastAsia="Times New Roman" w:cs="Times New Roman"/>
              <w:bCs/>
              <w:szCs w:val="26"/>
              <w:lang w:val="vi-VN"/>
            </w:rPr>
            <w:t xml:space="preserve">Chương 2. </w:t>
          </w:r>
          <w:r>
            <w:rPr>
              <w:rFonts w:ascii="Times New Roman" w:hAnsi="Times New Roman" w:cs="Times New Roman"/>
              <w:bCs/>
              <w:szCs w:val="26"/>
              <w:lang w:val="vi-VN"/>
            </w:rPr>
            <w:t>CƠ SỞ LÝ THUYẾT</w:t>
          </w:r>
          <w:r>
            <w:tab/>
          </w:r>
          <w:r>
            <w:fldChar w:fldCharType="begin"/>
          </w:r>
          <w:r>
            <w:instrText xml:space="preserve"> PAGEREF _Toc895 \h </w:instrText>
          </w:r>
          <w:r>
            <w:fldChar w:fldCharType="separate"/>
          </w:r>
          <w:r>
            <w:t>11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_Toc23398 </w:instrText>
          </w:r>
          <w:r>
            <w:rPr>
              <w:szCs w:val="26"/>
            </w:rPr>
            <w:fldChar w:fldCharType="separate"/>
          </w:r>
          <w:r>
            <w:rPr>
              <w:rFonts w:hint="default" w:ascii="Times New Roman" w:hAnsi="Times New Roman" w:eastAsia="Times New Roman" w:cs="Times New Roman"/>
              <w:bCs/>
              <w:szCs w:val="26"/>
              <w:lang w:val="vi-VN"/>
            </w:rPr>
            <w:t xml:space="preserve">2.1. </w:t>
          </w:r>
          <w:r>
            <w:rPr>
              <w:rFonts w:hint="default" w:ascii="Times New Roman" w:hAnsi="Times New Roman" w:cs="Times New Roman"/>
              <w:bCs/>
              <w:szCs w:val="26"/>
              <w:lang w:val="vi-VN"/>
            </w:rPr>
            <w:t>Thuật toán Cây quyết định (DT)</w:t>
          </w:r>
          <w:r>
            <w:tab/>
          </w:r>
          <w:r>
            <w:fldChar w:fldCharType="begin"/>
          </w:r>
          <w:r>
            <w:instrText xml:space="preserve"> PAGEREF _Toc23398 \h </w:instrText>
          </w:r>
          <w:r>
            <w:fldChar w:fldCharType="separate"/>
          </w:r>
          <w:r>
            <w:t>11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_Toc5917 </w:instrText>
          </w:r>
          <w:r>
            <w:rPr>
              <w:szCs w:val="26"/>
            </w:rPr>
            <w:fldChar w:fldCharType="separate"/>
          </w:r>
          <w:r>
            <w:rPr>
              <w:rFonts w:hint="default" w:ascii="Times New Roman" w:hAnsi="Times New Roman" w:eastAsia="Times New Roman" w:cs="Times New Roman"/>
              <w:i/>
              <w:iCs/>
              <w:szCs w:val="26"/>
              <w:lang w:val="vi-VN" w:eastAsia="zh-CN" w:bidi="ar-SA"/>
            </w:rPr>
            <w:t xml:space="preserve">2.1.1. </w:t>
          </w:r>
          <w:r>
            <w:rPr>
              <w:rFonts w:hint="default" w:ascii="Times New Roman" w:hAnsi="Times New Roman" w:cs="Times New Roman" w:eastAsiaTheme="minorEastAsia"/>
              <w:i/>
              <w:iCs/>
              <w:szCs w:val="26"/>
              <w:lang w:val="vi-VN" w:eastAsia="zh-CN" w:bidi="ar-SA"/>
            </w:rPr>
            <w:t>Khái niệm</w:t>
          </w:r>
          <w:r>
            <w:tab/>
          </w:r>
          <w:r>
            <w:fldChar w:fldCharType="begin"/>
          </w:r>
          <w:r>
            <w:instrText xml:space="preserve"> PAGEREF _Toc5917 \h </w:instrText>
          </w:r>
          <w:r>
            <w:fldChar w:fldCharType="separate"/>
          </w:r>
          <w:r>
            <w:t>11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_Toc21539 </w:instrText>
          </w:r>
          <w:r>
            <w:rPr>
              <w:szCs w:val="26"/>
            </w:rPr>
            <w:fldChar w:fldCharType="separate"/>
          </w:r>
          <w:r>
            <w:rPr>
              <w:rFonts w:hint="default" w:ascii="Times New Roman" w:hAnsi="Times New Roman" w:eastAsia="Times New Roman" w:cs="Times New Roman"/>
              <w:i/>
              <w:iCs/>
              <w:szCs w:val="26"/>
              <w:lang w:val="vi-VN" w:eastAsia="en-US" w:bidi="ar-SA"/>
            </w:rPr>
            <w:t xml:space="preserve">2.1.2. </w:t>
          </w:r>
          <w:r>
            <w:rPr>
              <w:rFonts w:hint="default" w:ascii="Times New Roman" w:hAnsi="Times New Roman" w:cs="Times New Roman"/>
              <w:i/>
              <w:iCs/>
              <w:szCs w:val="26"/>
              <w:lang w:val="vi-VN" w:eastAsia="en-US" w:bidi="ar-SA"/>
            </w:rPr>
            <w:t>Công thức</w:t>
          </w:r>
          <w:r>
            <w:tab/>
          </w:r>
          <w:r>
            <w:fldChar w:fldCharType="begin"/>
          </w:r>
          <w:r>
            <w:instrText xml:space="preserve"> PAGEREF _Toc21539 \h </w:instrText>
          </w:r>
          <w:r>
            <w:fldChar w:fldCharType="separate"/>
          </w:r>
          <w:r>
            <w:t>12</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_Toc23868 </w:instrText>
          </w:r>
          <w:r>
            <w:rPr>
              <w:szCs w:val="26"/>
            </w:rPr>
            <w:fldChar w:fldCharType="separate"/>
          </w:r>
          <w:r>
            <w:rPr>
              <w:rFonts w:hint="default" w:ascii="Times New Roman" w:hAnsi="Times New Roman" w:eastAsia="Times New Roman" w:cs="Times New Roman"/>
              <w:i/>
              <w:iCs/>
              <w:szCs w:val="26"/>
              <w:lang w:val="vi-VN" w:eastAsia="en-US" w:bidi="ar-SA"/>
            </w:rPr>
            <w:t xml:space="preserve">2.1.3. </w:t>
          </w:r>
          <w:r>
            <w:rPr>
              <w:rFonts w:hint="default" w:ascii="Times New Roman" w:hAnsi="Times New Roman" w:cs="Times New Roman"/>
              <w:i/>
              <w:iCs/>
              <w:szCs w:val="26"/>
              <w:lang w:val="vi-VN" w:eastAsia="en-US" w:bidi="ar-SA"/>
            </w:rPr>
            <w:t xml:space="preserve">Thuật toán </w:t>
          </w:r>
          <w:r>
            <w:rPr>
              <w:rFonts w:hint="default" w:ascii="Times New Roman" w:hAnsi="Times New Roman" w:cs="Times New Roman"/>
              <w:i/>
              <w:iCs/>
              <w:szCs w:val="26"/>
              <w:lang w:val="en-US" w:eastAsia="zh-CN" w:bidi="ar-SA"/>
            </w:rPr>
            <w:t>Iterative Dichotomiser 3</w:t>
          </w:r>
          <w:r>
            <w:rPr>
              <w:rFonts w:hint="default" w:ascii="Times New Roman" w:hAnsi="Times New Roman" w:cs="Times New Roman"/>
              <w:i/>
              <w:iCs/>
              <w:szCs w:val="26"/>
              <w:lang w:val="vi-VN" w:eastAsia="zh-CN" w:bidi="ar-SA"/>
            </w:rPr>
            <w:t xml:space="preserve"> (</w:t>
          </w:r>
          <w:r>
            <w:rPr>
              <w:rFonts w:hint="default" w:ascii="Times New Roman" w:hAnsi="Times New Roman" w:cs="Times New Roman"/>
              <w:i/>
              <w:iCs/>
              <w:szCs w:val="26"/>
              <w:lang w:val="vi-VN" w:eastAsia="en-US" w:bidi="ar-SA"/>
            </w:rPr>
            <w:t>ID3)</w:t>
          </w:r>
          <w:r>
            <w:tab/>
          </w:r>
          <w:r>
            <w:fldChar w:fldCharType="begin"/>
          </w:r>
          <w:r>
            <w:instrText xml:space="preserve"> PAGEREF _Toc23868 \h </w:instrText>
          </w:r>
          <w:r>
            <w:fldChar w:fldCharType="separate"/>
          </w:r>
          <w:r>
            <w:t>13</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_Toc3939 </w:instrText>
          </w:r>
          <w:r>
            <w:rPr>
              <w:szCs w:val="26"/>
            </w:rPr>
            <w:fldChar w:fldCharType="separate"/>
          </w:r>
          <w:r>
            <w:rPr>
              <w:rFonts w:hint="default" w:ascii="Times New Roman" w:hAnsi="Times New Roman" w:eastAsia="Times New Roman" w:cs="Times New Roman"/>
              <w:bCs/>
              <w:szCs w:val="26"/>
              <w:lang w:val="vi-VN"/>
            </w:rPr>
            <w:t xml:space="preserve">2.2. </w:t>
          </w:r>
          <w:r>
            <w:rPr>
              <w:rFonts w:hint="default" w:ascii="Times New Roman" w:hAnsi="Times New Roman" w:cs="Times New Roman"/>
              <w:bCs/>
              <w:szCs w:val="26"/>
              <w:lang w:val="vi-VN"/>
            </w:rPr>
            <w:t>Áp dụng thuật toán</w:t>
          </w:r>
          <w:r>
            <w:tab/>
          </w:r>
          <w:r>
            <w:fldChar w:fldCharType="begin"/>
          </w:r>
          <w:r>
            <w:instrText xml:space="preserve"> PAGEREF _Toc3939 \h </w:instrText>
          </w:r>
          <w:r>
            <w:fldChar w:fldCharType="separate"/>
          </w:r>
          <w:r>
            <w:t>13</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_Toc9933 </w:instrText>
          </w:r>
          <w:r>
            <w:rPr>
              <w:szCs w:val="26"/>
            </w:rPr>
            <w:fldChar w:fldCharType="separate"/>
          </w:r>
          <w:r>
            <w:rPr>
              <w:rFonts w:hint="default" w:ascii="Times New Roman" w:hAnsi="Times New Roman" w:eastAsia="Times New Roman" w:cs="Times New Roman"/>
              <w:bCs/>
              <w:szCs w:val="26"/>
              <w:lang w:val="vi-VN"/>
            </w:rPr>
            <w:t xml:space="preserve">Chương 3. </w:t>
          </w:r>
          <w:r>
            <w:rPr>
              <w:rFonts w:ascii="Times New Roman" w:hAnsi="Times New Roman" w:cs="Times New Roman"/>
              <w:bCs/>
              <w:szCs w:val="26"/>
              <w:lang w:val="vi-VN"/>
            </w:rPr>
            <w:t>PHÂN TÍCH VÀ ĐẶC TẢ YÊU CẦU</w:t>
          </w:r>
          <w:r>
            <w:tab/>
          </w:r>
          <w:r>
            <w:fldChar w:fldCharType="begin"/>
          </w:r>
          <w:r>
            <w:instrText xml:space="preserve"> PAGEREF _Toc9933 \h </w:instrText>
          </w:r>
          <w:r>
            <w:fldChar w:fldCharType="separate"/>
          </w:r>
          <w:r>
            <w:t>14</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_Toc21596 </w:instrText>
          </w:r>
          <w:r>
            <w:rPr>
              <w:szCs w:val="26"/>
            </w:rPr>
            <w:fldChar w:fldCharType="separate"/>
          </w:r>
          <w:r>
            <w:rPr>
              <w:rFonts w:hint="default" w:ascii="Times New Roman" w:hAnsi="Times New Roman" w:eastAsia="Times New Roman" w:cs="Times New Roman"/>
              <w:bCs/>
              <w:szCs w:val="26"/>
              <w:lang w:val="vi-VN"/>
            </w:rPr>
            <w:t xml:space="preserve">3.1. </w:t>
          </w:r>
          <w:r>
            <w:rPr>
              <w:rFonts w:ascii="Times New Roman" w:hAnsi="Times New Roman" w:cs="Times New Roman"/>
              <w:bCs/>
              <w:szCs w:val="26"/>
              <w:lang w:val="vi-VN"/>
            </w:rPr>
            <w:t>Xác định yêu cầu hệ thống thông tin</w:t>
          </w:r>
          <w:r>
            <w:tab/>
          </w:r>
          <w:r>
            <w:fldChar w:fldCharType="begin"/>
          </w:r>
          <w:r>
            <w:instrText xml:space="preserve"> PAGEREF _Toc21596 \h </w:instrText>
          </w:r>
          <w:r>
            <w:fldChar w:fldCharType="separate"/>
          </w:r>
          <w:r>
            <w:t>14</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_Toc14325 </w:instrText>
          </w:r>
          <w:r>
            <w:rPr>
              <w:szCs w:val="26"/>
            </w:rPr>
            <w:fldChar w:fldCharType="separate"/>
          </w:r>
          <w:r>
            <w:rPr>
              <w:rFonts w:hint="default" w:ascii="Times New Roman" w:hAnsi="Times New Roman" w:eastAsia="Times New Roman" w:cs="Times New Roman"/>
              <w:bCs/>
              <w:i/>
              <w:iCs/>
              <w:szCs w:val="26"/>
              <w:lang w:val="vi-VN"/>
            </w:rPr>
            <w:t xml:space="preserve">3.2. </w:t>
          </w:r>
          <w:r>
            <w:rPr>
              <w:rFonts w:ascii="Times New Roman" w:hAnsi="Times New Roman" w:cs="Times New Roman"/>
              <w:bCs/>
              <w:szCs w:val="26"/>
              <w:lang w:val="vi-VN"/>
            </w:rPr>
            <w:t xml:space="preserve">Mô hình hóa nghiệp vụ </w:t>
          </w:r>
          <w:r>
            <w:rPr>
              <w:rFonts w:hint="default" w:ascii="Times New Roman" w:hAnsi="Times New Roman" w:cs="Times New Roman"/>
              <w:bCs/>
              <w:szCs w:val="26"/>
              <w:lang w:val="vi-VN"/>
            </w:rPr>
            <w:t>(BPM)</w:t>
          </w:r>
          <w:r>
            <w:tab/>
          </w:r>
          <w:r>
            <w:fldChar w:fldCharType="begin"/>
          </w:r>
          <w:r>
            <w:instrText xml:space="preserve"> PAGEREF _Toc14325 \h </w:instrText>
          </w:r>
          <w:r>
            <w:fldChar w:fldCharType="separate"/>
          </w:r>
          <w:r>
            <w:t>15</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_Toc12619 </w:instrText>
          </w:r>
          <w:r>
            <w:rPr>
              <w:szCs w:val="26"/>
            </w:rPr>
            <w:fldChar w:fldCharType="separate"/>
          </w:r>
          <w:r>
            <w:rPr>
              <w:rFonts w:hint="default" w:ascii="Times New Roman" w:hAnsi="Times New Roman" w:eastAsia="Times New Roman" w:cs="Times New Roman"/>
              <w:bCs/>
              <w:szCs w:val="26"/>
              <w:lang w:val="vi-VN"/>
            </w:rPr>
            <w:t xml:space="preserve">3.3. </w:t>
          </w:r>
          <w:r>
            <w:rPr>
              <w:rFonts w:ascii="Times New Roman" w:hAnsi="Times New Roman" w:cs="Times New Roman"/>
              <w:bCs/>
              <w:szCs w:val="26"/>
              <w:lang w:val="vi-VN"/>
            </w:rPr>
            <w:t>Mô hình dữ liệu quan niệm</w:t>
          </w:r>
          <w:r>
            <w:tab/>
          </w:r>
          <w:r>
            <w:fldChar w:fldCharType="begin"/>
          </w:r>
          <w:r>
            <w:instrText xml:space="preserve"> PAGEREF _Toc12619 \h </w:instrText>
          </w:r>
          <w:r>
            <w:fldChar w:fldCharType="separate"/>
          </w:r>
          <w:r>
            <w:t>21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_Toc24090 </w:instrText>
          </w:r>
          <w:r>
            <w:rPr>
              <w:szCs w:val="26"/>
            </w:rPr>
            <w:fldChar w:fldCharType="separate"/>
          </w:r>
          <w:r>
            <w:rPr>
              <w:rFonts w:hint="default" w:ascii="Times New Roman" w:hAnsi="Times New Roman" w:eastAsia="Times New Roman" w:cs="Times New Roman"/>
              <w:bCs/>
              <w:szCs w:val="26"/>
              <w:lang w:val="vi-VN"/>
            </w:rPr>
            <w:t xml:space="preserve">3.4. </w:t>
          </w:r>
          <w:r>
            <w:rPr>
              <w:rFonts w:ascii="Times New Roman" w:hAnsi="Times New Roman" w:cs="Times New Roman"/>
              <w:bCs/>
              <w:szCs w:val="26"/>
              <w:lang w:val="vi-VN"/>
            </w:rPr>
            <w:t>Mô hình hóa chức năng</w:t>
          </w:r>
          <w:r>
            <w:rPr>
              <w:rFonts w:hint="default" w:ascii="Times New Roman" w:hAnsi="Times New Roman" w:cs="Times New Roman"/>
              <w:bCs/>
              <w:szCs w:val="26"/>
              <w:lang w:val="vi-VN"/>
            </w:rPr>
            <w:t xml:space="preserve"> (</w:t>
          </w:r>
          <w:r>
            <w:rPr>
              <w:rFonts w:ascii="Times New Roman" w:hAnsi="Times New Roman" w:cs="Times New Roman"/>
              <w:bCs/>
              <w:szCs w:val="26"/>
              <w:lang w:val="vi-VN"/>
            </w:rPr>
            <w:t>BFD</w:t>
          </w:r>
          <w:r>
            <w:rPr>
              <w:rFonts w:hint="default" w:ascii="Times New Roman" w:hAnsi="Times New Roman" w:cs="Times New Roman"/>
              <w:bCs/>
              <w:szCs w:val="26"/>
              <w:lang w:val="vi-VN"/>
            </w:rPr>
            <w:t>)</w:t>
          </w:r>
          <w:r>
            <w:tab/>
          </w:r>
          <w:r>
            <w:fldChar w:fldCharType="begin"/>
          </w:r>
          <w:r>
            <w:instrText xml:space="preserve"> PAGEREF _Toc24090 \h </w:instrText>
          </w:r>
          <w:r>
            <w:fldChar w:fldCharType="separate"/>
          </w:r>
          <w:r>
            <w:t>21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_Toc15784 </w:instrText>
          </w:r>
          <w:r>
            <w:rPr>
              <w:szCs w:val="26"/>
            </w:rPr>
            <w:fldChar w:fldCharType="separate"/>
          </w:r>
          <w:r>
            <w:rPr>
              <w:rFonts w:hint="default" w:ascii="Times New Roman" w:hAnsi="Times New Roman" w:eastAsia="Times New Roman" w:cs="Times New Roman"/>
              <w:bCs/>
              <w:szCs w:val="26"/>
              <w:lang w:val="vi-VN"/>
            </w:rPr>
            <w:t xml:space="preserve">3.5. </w:t>
          </w:r>
          <w:r>
            <w:rPr>
              <w:rFonts w:ascii="Times New Roman" w:hAnsi="Times New Roman" w:cs="Times New Roman"/>
              <w:bCs/>
              <w:szCs w:val="26"/>
              <w:lang w:val="vi-VN"/>
            </w:rPr>
            <w:t>Mô hình luồng dữ liệu</w:t>
          </w:r>
          <w:r>
            <w:tab/>
          </w:r>
          <w:r>
            <w:fldChar w:fldCharType="begin"/>
          </w:r>
          <w:r>
            <w:instrText xml:space="preserve"> PAGEREF _Toc15784 \h </w:instrText>
          </w:r>
          <w:r>
            <w:fldChar w:fldCharType="separate"/>
          </w:r>
          <w:r>
            <w:t>21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_Toc7100 </w:instrText>
          </w:r>
          <w:r>
            <w:rPr>
              <w:szCs w:val="26"/>
            </w:rPr>
            <w:fldChar w:fldCharType="separate"/>
          </w:r>
          <w:r>
            <w:rPr>
              <w:rFonts w:hint="default" w:ascii="Times New Roman" w:hAnsi="Times New Roman" w:eastAsia="Times New Roman" w:cs="Times New Roman"/>
              <w:bCs/>
              <w:szCs w:val="26"/>
              <w:lang w:val="vi-VN"/>
            </w:rPr>
            <w:t xml:space="preserve">Chương 4. </w:t>
          </w:r>
          <w:r>
            <w:rPr>
              <w:rFonts w:ascii="Times New Roman" w:hAnsi="Times New Roman" w:cs="Times New Roman"/>
              <w:bCs/>
              <w:szCs w:val="26"/>
              <w:lang w:val="vi-VN"/>
            </w:rPr>
            <w:t>THIẾT KẾ HỆ THỐNG</w:t>
          </w:r>
          <w:r>
            <w:tab/>
          </w:r>
          <w:r>
            <w:fldChar w:fldCharType="begin"/>
          </w:r>
          <w:r>
            <w:instrText xml:space="preserve"> PAGEREF _Toc7100 \h </w:instrText>
          </w:r>
          <w:r>
            <w:fldChar w:fldCharType="separate"/>
          </w:r>
          <w:r>
            <w:t>22</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_Toc16185 </w:instrText>
          </w:r>
          <w:r>
            <w:rPr>
              <w:szCs w:val="26"/>
            </w:rPr>
            <w:fldChar w:fldCharType="separate"/>
          </w:r>
          <w:r>
            <w:rPr>
              <w:rFonts w:hint="default" w:ascii="Times New Roman" w:hAnsi="Times New Roman" w:eastAsia="Times New Roman" w:cs="Times New Roman"/>
              <w:bCs/>
              <w:szCs w:val="26"/>
              <w:lang w:val="vi-VN"/>
            </w:rPr>
            <w:t xml:space="preserve">4.1. </w:t>
          </w:r>
          <w:r>
            <w:rPr>
              <w:rFonts w:ascii="Times New Roman" w:hAnsi="Times New Roman" w:cs="Times New Roman"/>
              <w:bCs/>
              <w:szCs w:val="26"/>
              <w:lang w:val="vi-VN"/>
            </w:rPr>
            <w:t>Diagram</w:t>
          </w:r>
          <w:r>
            <w:tab/>
          </w:r>
          <w:r>
            <w:fldChar w:fldCharType="begin"/>
          </w:r>
          <w:r>
            <w:instrText xml:space="preserve"> PAGEREF _Toc16185 \h </w:instrText>
          </w:r>
          <w:r>
            <w:fldChar w:fldCharType="separate"/>
          </w:r>
          <w:r>
            <w:t>22</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_Toc16320 </w:instrText>
          </w:r>
          <w:r>
            <w:rPr>
              <w:szCs w:val="26"/>
            </w:rPr>
            <w:fldChar w:fldCharType="separate"/>
          </w:r>
          <w:r>
            <w:rPr>
              <w:rFonts w:hint="default" w:ascii="Times New Roman" w:hAnsi="Times New Roman" w:eastAsia="Times New Roman" w:cs="Times New Roman"/>
              <w:bCs/>
              <w:szCs w:val="26"/>
            </w:rPr>
            <w:t xml:space="preserve">4.2. </w:t>
          </w:r>
          <w:r>
            <w:rPr>
              <w:rFonts w:ascii="Times New Roman" w:hAnsi="Times New Roman" w:cs="Times New Roman"/>
              <w:bCs/>
              <w:szCs w:val="26"/>
              <w:lang w:val="vi-VN"/>
            </w:rPr>
            <w:t>Giao diện quản lý</w:t>
          </w:r>
          <w:r>
            <w:tab/>
          </w:r>
          <w:r>
            <w:fldChar w:fldCharType="begin"/>
          </w:r>
          <w:r>
            <w:instrText xml:space="preserve"> PAGEREF _Toc16320 \h </w:instrText>
          </w:r>
          <w:r>
            <w:fldChar w:fldCharType="separate"/>
          </w:r>
          <w:r>
            <w:t>23</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_Toc20641 </w:instrText>
          </w:r>
          <w:r>
            <w:rPr>
              <w:szCs w:val="26"/>
            </w:rPr>
            <w:fldChar w:fldCharType="separate"/>
          </w:r>
          <w:r>
            <w:rPr>
              <w:rFonts w:hint="default" w:ascii="Times New Roman" w:hAnsi="Times New Roman" w:eastAsia="Times New Roman" w:cs="Times New Roman"/>
              <w:bCs/>
              <w:szCs w:val="26"/>
              <w:lang w:val="vi-VN"/>
            </w:rPr>
            <w:t xml:space="preserve">4.3. </w:t>
          </w:r>
          <w:r>
            <w:rPr>
              <w:rFonts w:ascii="Times New Roman" w:hAnsi="Times New Roman" w:cs="Times New Roman"/>
              <w:bCs/>
              <w:szCs w:val="26"/>
              <w:lang w:val="vi-VN"/>
            </w:rPr>
            <w:t>Giao diện người dùng</w:t>
          </w:r>
          <w:r>
            <w:tab/>
          </w:r>
          <w:r>
            <w:fldChar w:fldCharType="begin"/>
          </w:r>
          <w:r>
            <w:instrText xml:space="preserve"> PAGEREF _Toc20641 \h </w:instrText>
          </w:r>
          <w:r>
            <w:fldChar w:fldCharType="separate"/>
          </w:r>
          <w:r>
            <w:t>30</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_Toc11341 </w:instrText>
          </w:r>
          <w:r>
            <w:rPr>
              <w:szCs w:val="26"/>
            </w:rPr>
            <w:fldChar w:fldCharType="separate"/>
          </w:r>
          <w:r>
            <w:rPr>
              <w:rFonts w:hint="default" w:ascii="Times New Roman" w:hAnsi="Times New Roman" w:eastAsia="Times New Roman" w:cs="Times New Roman"/>
              <w:bCs/>
              <w:szCs w:val="26"/>
              <w:lang w:val="vi-VN"/>
            </w:rPr>
            <w:t xml:space="preserve">Chương 5. </w:t>
          </w:r>
          <w:r>
            <w:rPr>
              <w:rFonts w:ascii="Times New Roman" w:hAnsi="Times New Roman" w:cs="Times New Roman"/>
              <w:bCs/>
              <w:szCs w:val="26"/>
              <w:lang w:val="vi-VN"/>
            </w:rPr>
            <w:t>LẬP TRÌNH</w:t>
          </w:r>
          <w:r>
            <w:tab/>
          </w:r>
          <w:r>
            <w:fldChar w:fldCharType="begin"/>
          </w:r>
          <w:r>
            <w:instrText xml:space="preserve"> PAGEREF _Toc11341 \h </w:instrText>
          </w:r>
          <w:r>
            <w:fldChar w:fldCharType="separate"/>
          </w:r>
          <w:r>
            <w:t>31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_Toc23884 </w:instrText>
          </w:r>
          <w:r>
            <w:rPr>
              <w:szCs w:val="26"/>
            </w:rPr>
            <w:fldChar w:fldCharType="separate"/>
          </w:r>
          <w:r>
            <w:rPr>
              <w:rFonts w:hint="default" w:ascii="Times New Roman" w:hAnsi="Times New Roman" w:eastAsia="Times New Roman" w:cs="Times New Roman"/>
              <w:bCs/>
              <w:szCs w:val="26"/>
              <w:lang w:val="vi-VN"/>
            </w:rPr>
            <w:t xml:space="preserve">5.1. </w:t>
          </w:r>
          <w:r>
            <w:rPr>
              <w:rFonts w:ascii="Times New Roman" w:hAnsi="Times New Roman" w:cs="Times New Roman"/>
              <w:bCs/>
              <w:szCs w:val="26"/>
              <w:lang w:val="vi-VN"/>
            </w:rPr>
            <w:t>Ngôn ngữ lập trình</w:t>
          </w:r>
          <w:r>
            <w:tab/>
          </w:r>
          <w:r>
            <w:fldChar w:fldCharType="begin"/>
          </w:r>
          <w:r>
            <w:instrText xml:space="preserve"> PAGEREF _Toc23884 \h </w:instrText>
          </w:r>
          <w:r>
            <w:fldChar w:fldCharType="separate"/>
          </w:r>
          <w:r>
            <w:t>31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_Toc29047 </w:instrText>
          </w:r>
          <w:r>
            <w:rPr>
              <w:szCs w:val="26"/>
            </w:rPr>
            <w:fldChar w:fldCharType="separate"/>
          </w:r>
          <w:r>
            <w:rPr>
              <w:rFonts w:hint="default" w:ascii="Times New Roman" w:hAnsi="Times New Roman" w:eastAsia="Times New Roman" w:cs="Times New Roman"/>
              <w:bCs/>
              <w:szCs w:val="26"/>
              <w:lang w:val="vi-VN"/>
            </w:rPr>
            <w:t xml:space="preserve">5.2. </w:t>
          </w:r>
          <w:r>
            <w:rPr>
              <w:rFonts w:ascii="Times New Roman" w:hAnsi="Times New Roman" w:cs="Times New Roman"/>
              <w:bCs/>
              <w:szCs w:val="26"/>
              <w:lang w:val="vi-VN"/>
            </w:rPr>
            <w:t>Cơ sở dữ liệu</w:t>
          </w:r>
          <w:r>
            <w:tab/>
          </w:r>
          <w:r>
            <w:fldChar w:fldCharType="begin"/>
          </w:r>
          <w:r>
            <w:instrText xml:space="preserve"> PAGEREF _Toc29047 \h </w:instrText>
          </w:r>
          <w:r>
            <w:fldChar w:fldCharType="separate"/>
          </w:r>
          <w:r>
            <w:t>31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_Toc9713 </w:instrText>
          </w:r>
          <w:r>
            <w:rPr>
              <w:szCs w:val="26"/>
            </w:rPr>
            <w:fldChar w:fldCharType="separate"/>
          </w:r>
          <w:r>
            <w:rPr>
              <w:rFonts w:hint="default" w:ascii="Times New Roman" w:hAnsi="Times New Roman" w:eastAsia="Times New Roman" w:cs="Times New Roman"/>
              <w:bCs/>
              <w:szCs w:val="26"/>
              <w:lang w:val="vi-VN"/>
            </w:rPr>
            <w:t xml:space="preserve">5.3. </w:t>
          </w:r>
          <w:r>
            <w:rPr>
              <w:rFonts w:ascii="Times New Roman" w:hAnsi="Times New Roman" w:cs="Times New Roman"/>
              <w:bCs/>
              <w:szCs w:val="26"/>
              <w:lang w:val="vi-VN"/>
            </w:rPr>
            <w:t>Các công nghệ khác</w:t>
          </w:r>
          <w:r>
            <w:tab/>
          </w:r>
          <w:r>
            <w:fldChar w:fldCharType="begin"/>
          </w:r>
          <w:r>
            <w:instrText xml:space="preserve"> PAGEREF _Toc9713 \h </w:instrText>
          </w:r>
          <w:r>
            <w:fldChar w:fldCharType="separate"/>
          </w:r>
          <w:r>
            <w:t>31</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_Toc16962 </w:instrText>
          </w:r>
          <w:r>
            <w:rPr>
              <w:szCs w:val="26"/>
            </w:rPr>
            <w:fldChar w:fldCharType="separate"/>
          </w:r>
          <w:r>
            <w:rPr>
              <w:rFonts w:hint="default" w:ascii="Times New Roman" w:hAnsi="Times New Roman" w:cs="Times New Roman"/>
              <w:bCs/>
              <w:szCs w:val="26"/>
              <w:lang w:val="vi-VN"/>
            </w:rPr>
            <w:t>KẾT LUẬN</w:t>
          </w:r>
          <w:r>
            <w:tab/>
          </w:r>
          <w:r>
            <w:fldChar w:fldCharType="begin"/>
          </w:r>
          <w:r>
            <w:instrText xml:space="preserve"> PAGEREF _Toc16962 \h </w:instrText>
          </w:r>
          <w:r>
            <w:fldChar w:fldCharType="separate"/>
          </w:r>
          <w:r>
            <w:t>32</w:t>
          </w:r>
          <w:r>
            <w:fldChar w:fldCharType="end"/>
          </w:r>
          <w:r>
            <w:rPr>
              <w:szCs w:val="26"/>
            </w:rPr>
            <w:fldChar w:fldCharType="end"/>
          </w:r>
        </w:p>
        <w:p>
          <w:pPr>
            <w:pStyle w:val="142"/>
            <w:tabs>
              <w:tab w:val="right" w:leader="dot" w:pos="8306"/>
            </w:tabs>
          </w:pPr>
          <w:r>
            <w:rPr>
              <w:szCs w:val="26"/>
            </w:rPr>
            <w:fldChar w:fldCharType="begin"/>
          </w:r>
          <w:r>
            <w:rPr>
              <w:szCs w:val="26"/>
            </w:rPr>
            <w:instrText xml:space="preserve"> HYPERLINK \l _Toc23045 </w:instrText>
          </w:r>
          <w:r>
            <w:rPr>
              <w:szCs w:val="26"/>
            </w:rPr>
            <w:fldChar w:fldCharType="separate"/>
          </w:r>
          <w:r>
            <w:rPr>
              <w:rFonts w:hint="default" w:ascii="Times New Roman" w:hAnsi="Times New Roman" w:cs="Times New Roman"/>
              <w:bCs/>
              <w:szCs w:val="26"/>
              <w:lang w:val="vi-VN"/>
            </w:rPr>
            <w:t>TÀI LIỆU THAM KHẢO</w:t>
          </w:r>
          <w:r>
            <w:tab/>
          </w:r>
          <w:r>
            <w:fldChar w:fldCharType="begin"/>
          </w:r>
          <w:r>
            <w:instrText xml:space="preserve"> PAGEREF _Toc23045 \h </w:instrText>
          </w:r>
          <w:r>
            <w:fldChar w:fldCharType="separate"/>
          </w:r>
          <w:r>
            <w:t>33</w:t>
          </w:r>
          <w:r>
            <w:fldChar w:fldCharType="end"/>
          </w:r>
          <w:r>
            <w:rPr>
              <w:szCs w:val="26"/>
            </w:rPr>
            <w:fldChar w:fldCharType="end"/>
          </w:r>
        </w:p>
        <w:p>
          <w:pPr>
            <w:rPr>
              <w:sz w:val="26"/>
              <w:szCs w:val="26"/>
            </w:rPr>
          </w:pPr>
          <w:r>
            <w:rPr>
              <w:szCs w:val="26"/>
            </w:rPr>
            <w:fldChar w:fldCharType="end"/>
          </w:r>
        </w:p>
      </w:sdtContent>
    </w:sdt>
    <w:p>
      <w:pPr>
        <w:jc w:val="center"/>
        <w:rPr>
          <w:rFonts w:hint="default" w:ascii="Times New Roman" w:hAnsi="Times New Roman" w:cs="Times New Roman"/>
          <w:b/>
          <w:bCs/>
          <w:sz w:val="26"/>
          <w:szCs w:val="26"/>
          <w:lang w:val="vi-VN" w:eastAsia="zh-CN"/>
        </w:rPr>
      </w:pPr>
      <w:r>
        <w:rPr>
          <w:rFonts w:hint="default"/>
          <w:lang w:val="vi-VN" w:eastAsia="zh-CN"/>
        </w:rPr>
        <w:br w:type="page"/>
      </w:r>
      <w:r>
        <w:rPr>
          <w:rFonts w:hint="default" w:ascii="Times New Roman" w:hAnsi="Times New Roman" w:cs="Times New Roman"/>
          <w:b/>
          <w:bCs/>
          <w:sz w:val="26"/>
          <w:szCs w:val="26"/>
          <w:lang w:val="vi-VN" w:eastAsia="zh-CN"/>
        </w:rPr>
        <w:t>MỤC LỤC HÌNH ẢNH</w:t>
      </w:r>
      <w:r>
        <w:rPr>
          <w:rFonts w:hint="default" w:ascii="Times New Roman" w:hAnsi="Times New Roman" w:cs="Times New Roman"/>
          <w:b/>
          <w:bCs/>
          <w:sz w:val="26"/>
          <w:szCs w:val="26"/>
          <w:lang w:val="vi-VN" w:eastAsia="zh-CN"/>
        </w:rPr>
        <w:br w:type="textWrapping"/>
      </w:r>
    </w:p>
    <w:p>
      <w:pPr>
        <w:pStyle w:val="129"/>
        <w:tabs>
          <w:tab w:val="right" w:leader="dot" w:pos="8306"/>
        </w:tabs>
      </w:pPr>
      <w:r>
        <w:fldChar w:fldCharType="begin"/>
      </w:r>
      <w:r>
        <w:instrText xml:space="preserve">TOC \h \c "Hình"</w:instrText>
      </w:r>
      <w:r>
        <w:fldChar w:fldCharType="separate"/>
      </w:r>
      <w:r>
        <w:fldChar w:fldCharType="begin"/>
      </w:r>
      <w:r>
        <w:instrText xml:space="preserve"> HYPERLINK \l _Toc30157 </w:instrText>
      </w:r>
      <w:r>
        <w:fldChar w:fldCharType="separate"/>
      </w:r>
      <w:r>
        <w:t xml:space="preserve">Hình 1 </w:t>
      </w:r>
      <w:r>
        <w:rPr>
          <w:lang w:val="vi-VN"/>
        </w:rPr>
        <w:t xml:space="preserve">. Sơ đồ tổ chức của bộ phận </w:t>
      </w:r>
      <w:r>
        <w:rPr>
          <w:rFonts w:hint="default"/>
          <w:lang w:val="vi-VN"/>
        </w:rPr>
        <w:t>tuyển dụng</w:t>
      </w:r>
      <w:r>
        <w:rPr>
          <w:lang w:val="vi-VN"/>
        </w:rPr>
        <w:t xml:space="preserve"> tại</w:t>
      </w:r>
      <w:r>
        <w:rPr>
          <w:rFonts w:hint="default"/>
          <w:lang w:val="vi-VN"/>
        </w:rPr>
        <w:t xml:space="preserve"> </w:t>
      </w:r>
      <w:r>
        <w:rPr>
          <w:lang w:val="vi-VN"/>
        </w:rPr>
        <w:t>doanh nghiệp</w:t>
      </w:r>
      <w:r>
        <w:tab/>
      </w:r>
      <w:r>
        <w:fldChar w:fldCharType="begin"/>
      </w:r>
      <w:r>
        <w:instrText xml:space="preserve"> PAGEREF _Toc30157 \h </w:instrText>
      </w:r>
      <w:r>
        <w:fldChar w:fldCharType="separate"/>
      </w:r>
      <w:r>
        <w:t>6</w:t>
      </w:r>
      <w:r>
        <w:fldChar w:fldCharType="end"/>
      </w:r>
      <w:r>
        <w:fldChar w:fldCharType="end"/>
      </w:r>
    </w:p>
    <w:p>
      <w:pPr>
        <w:pStyle w:val="129"/>
        <w:tabs>
          <w:tab w:val="right" w:leader="dot" w:pos="8306"/>
        </w:tabs>
      </w:pPr>
      <w:r>
        <w:fldChar w:fldCharType="begin"/>
      </w:r>
      <w:r>
        <w:instrText xml:space="preserve"> HYPERLINK \l _Toc20976 </w:instrText>
      </w:r>
      <w:r>
        <w:fldChar w:fldCharType="separate"/>
      </w:r>
      <w:r>
        <w:t xml:space="preserve">Hình 2 </w:t>
      </w:r>
      <w:r>
        <w:rPr>
          <w:lang w:val="vi-VN"/>
        </w:rPr>
        <w:t>. Ví dụ về thuật toán cây quyết định</w:t>
      </w:r>
      <w:r>
        <w:tab/>
      </w:r>
      <w:r>
        <w:fldChar w:fldCharType="begin"/>
      </w:r>
      <w:r>
        <w:instrText xml:space="preserve"> PAGEREF _Toc20976 \h </w:instrText>
      </w:r>
      <w:r>
        <w:fldChar w:fldCharType="separate"/>
      </w:r>
      <w:r>
        <w:t>12</w:t>
      </w:r>
      <w:r>
        <w:fldChar w:fldCharType="end"/>
      </w:r>
      <w:r>
        <w:fldChar w:fldCharType="end"/>
      </w:r>
    </w:p>
    <w:p>
      <w:pPr>
        <w:pStyle w:val="129"/>
        <w:tabs>
          <w:tab w:val="right" w:leader="dot" w:pos="8306"/>
        </w:tabs>
      </w:pPr>
      <w:r>
        <w:fldChar w:fldCharType="begin"/>
      </w:r>
      <w:r>
        <w:instrText xml:space="preserve"> HYPERLINK \l _Toc30911 </w:instrText>
      </w:r>
      <w:r>
        <w:fldChar w:fldCharType="separate"/>
      </w:r>
      <w:r>
        <w:t xml:space="preserve">Hình 5 </w:t>
      </w:r>
      <w:r>
        <w:rPr>
          <w:lang w:val="vi-VN"/>
        </w:rPr>
        <w:t>. Mô hình BPM - Quy trình Lập yêu cầu tuyển dụng</w:t>
      </w:r>
      <w:r>
        <w:tab/>
      </w:r>
      <w:r>
        <w:fldChar w:fldCharType="begin"/>
      </w:r>
      <w:r>
        <w:instrText xml:space="preserve"> PAGEREF _Toc30911 \h </w:instrText>
      </w:r>
      <w:r>
        <w:fldChar w:fldCharType="separate"/>
      </w:r>
      <w:r>
        <w:t>15</w:t>
      </w:r>
      <w:r>
        <w:fldChar w:fldCharType="end"/>
      </w:r>
      <w:r>
        <w:fldChar w:fldCharType="end"/>
      </w:r>
    </w:p>
    <w:p>
      <w:pPr>
        <w:pStyle w:val="129"/>
        <w:tabs>
          <w:tab w:val="right" w:leader="dot" w:pos="8306"/>
        </w:tabs>
      </w:pPr>
      <w:r>
        <w:fldChar w:fldCharType="begin"/>
      </w:r>
      <w:r>
        <w:instrText xml:space="preserve"> HYPERLINK \l _Toc13959 </w:instrText>
      </w:r>
      <w:r>
        <w:fldChar w:fldCharType="separate"/>
      </w:r>
      <w:r>
        <w:t xml:space="preserve">Hình 6 </w:t>
      </w:r>
      <w:r>
        <w:rPr>
          <w:lang w:val="vi-VN"/>
        </w:rPr>
        <w:t>. Mô hình BPM - Quy trình Ứng viên đăng ký hồ sơ</w:t>
      </w:r>
      <w:r>
        <w:tab/>
      </w:r>
      <w:r>
        <w:fldChar w:fldCharType="begin"/>
      </w:r>
      <w:r>
        <w:instrText xml:space="preserve"> PAGEREF _Toc13959 \h </w:instrText>
      </w:r>
      <w:r>
        <w:fldChar w:fldCharType="separate"/>
      </w:r>
      <w:r>
        <w:t>16</w:t>
      </w:r>
      <w:r>
        <w:fldChar w:fldCharType="end"/>
      </w:r>
      <w:r>
        <w:fldChar w:fldCharType="end"/>
      </w:r>
    </w:p>
    <w:p>
      <w:pPr>
        <w:pStyle w:val="129"/>
        <w:tabs>
          <w:tab w:val="right" w:leader="dot" w:pos="8306"/>
        </w:tabs>
      </w:pPr>
      <w:r>
        <w:fldChar w:fldCharType="begin"/>
      </w:r>
      <w:r>
        <w:instrText xml:space="preserve"> HYPERLINK \l _Toc17833 </w:instrText>
      </w:r>
      <w:r>
        <w:fldChar w:fldCharType="separate"/>
      </w:r>
      <w:r>
        <w:t xml:space="preserve">Hình 7 </w:t>
      </w:r>
      <w:r>
        <w:rPr>
          <w:lang w:val="vi-VN"/>
        </w:rPr>
        <w:t>. Mô hình BPM - Quy trình Sàng lọc hồ sơ ứng viên</w:t>
      </w:r>
      <w:r>
        <w:tab/>
      </w:r>
      <w:r>
        <w:fldChar w:fldCharType="begin"/>
      </w:r>
      <w:r>
        <w:instrText xml:space="preserve"> PAGEREF _Toc17833 \h </w:instrText>
      </w:r>
      <w:r>
        <w:fldChar w:fldCharType="separate"/>
      </w:r>
      <w:r>
        <w:t>17</w:t>
      </w:r>
      <w:r>
        <w:fldChar w:fldCharType="end"/>
      </w:r>
      <w:r>
        <w:fldChar w:fldCharType="end"/>
      </w:r>
    </w:p>
    <w:p>
      <w:pPr>
        <w:pStyle w:val="129"/>
        <w:tabs>
          <w:tab w:val="right" w:leader="dot" w:pos="8306"/>
        </w:tabs>
      </w:pPr>
      <w:r>
        <w:fldChar w:fldCharType="begin"/>
      </w:r>
      <w:r>
        <w:instrText xml:space="preserve"> HYPERLINK \l _Toc15443 </w:instrText>
      </w:r>
      <w:r>
        <w:fldChar w:fldCharType="separate"/>
      </w:r>
      <w:r>
        <w:t xml:space="preserve">Hình 8 </w:t>
      </w:r>
      <w:r>
        <w:rPr>
          <w:lang w:val="vi-VN"/>
        </w:rPr>
        <w:t>. Mô hình BPM - Quy trình Phỏng vấn ứng viên</w:t>
      </w:r>
      <w:r>
        <w:tab/>
      </w:r>
      <w:r>
        <w:fldChar w:fldCharType="begin"/>
      </w:r>
      <w:r>
        <w:instrText xml:space="preserve"> PAGEREF _Toc15443 \h </w:instrText>
      </w:r>
      <w:r>
        <w:fldChar w:fldCharType="separate"/>
      </w:r>
      <w:r>
        <w:t>18</w:t>
      </w:r>
      <w:r>
        <w:fldChar w:fldCharType="end"/>
      </w:r>
      <w:r>
        <w:fldChar w:fldCharType="end"/>
      </w:r>
    </w:p>
    <w:p>
      <w:pPr>
        <w:pStyle w:val="129"/>
        <w:tabs>
          <w:tab w:val="right" w:leader="dot" w:pos="8306"/>
        </w:tabs>
      </w:pPr>
      <w:r>
        <w:fldChar w:fldCharType="begin"/>
      </w:r>
      <w:r>
        <w:instrText xml:space="preserve"> HYPERLINK \l _Toc20743 </w:instrText>
      </w:r>
      <w:r>
        <w:fldChar w:fldCharType="separate"/>
      </w:r>
      <w:r>
        <w:t xml:space="preserve">Hình 9 </w:t>
      </w:r>
      <w:r>
        <w:rPr>
          <w:lang w:val="vi-VN"/>
        </w:rPr>
        <w:t>. Mô hình BPM - Quy trình Đánh giá ứng viên</w:t>
      </w:r>
      <w:r>
        <w:tab/>
      </w:r>
      <w:r>
        <w:fldChar w:fldCharType="begin"/>
      </w:r>
      <w:r>
        <w:instrText xml:space="preserve"> PAGEREF _Toc20743 \h </w:instrText>
      </w:r>
      <w:r>
        <w:fldChar w:fldCharType="separate"/>
      </w:r>
      <w:r>
        <w:t>19</w:t>
      </w:r>
      <w:r>
        <w:fldChar w:fldCharType="end"/>
      </w:r>
      <w:r>
        <w:fldChar w:fldCharType="end"/>
      </w:r>
    </w:p>
    <w:p>
      <w:pPr>
        <w:pStyle w:val="129"/>
        <w:tabs>
          <w:tab w:val="right" w:leader="dot" w:pos="8306"/>
        </w:tabs>
      </w:pPr>
      <w:r>
        <w:fldChar w:fldCharType="begin"/>
      </w:r>
      <w:r>
        <w:instrText xml:space="preserve"> HYPERLINK \l _Toc29780 </w:instrText>
      </w:r>
      <w:r>
        <w:fldChar w:fldCharType="separate"/>
      </w:r>
      <w:r>
        <w:t xml:space="preserve">Hình 10 </w:t>
      </w:r>
      <w:r>
        <w:rPr>
          <w:lang w:val="vi-VN"/>
        </w:rPr>
        <w:t>. Mô hình BPM - Quy trình Thông báo kết quả đến ứng viên</w:t>
      </w:r>
      <w:r>
        <w:tab/>
      </w:r>
      <w:r>
        <w:fldChar w:fldCharType="begin"/>
      </w:r>
      <w:r>
        <w:instrText xml:space="preserve"> PAGEREF _Toc29780 \h </w:instrText>
      </w:r>
      <w:r>
        <w:fldChar w:fldCharType="separate"/>
      </w:r>
      <w:r>
        <w:t>20</w:t>
      </w:r>
      <w:r>
        <w:fldChar w:fldCharType="end"/>
      </w:r>
      <w:r>
        <w:fldChar w:fldCharType="end"/>
      </w:r>
    </w:p>
    <w:p>
      <w:pPr>
        <w:pStyle w:val="129"/>
        <w:tabs>
          <w:tab w:val="right" w:leader="dot" w:pos="8306"/>
        </w:tabs>
      </w:pPr>
      <w:r>
        <w:fldChar w:fldCharType="begin"/>
      </w:r>
      <w:r>
        <w:instrText xml:space="preserve"> HYPERLINK \l _Toc29044 </w:instrText>
      </w:r>
      <w:r>
        <w:fldChar w:fldCharType="separate"/>
      </w:r>
      <w:r>
        <w:t xml:space="preserve">Hình 11 </w:t>
      </w:r>
      <w:r>
        <w:rPr>
          <w:lang w:val="vi-VN"/>
        </w:rPr>
        <w:t>.  Mô hình BFD</w:t>
      </w:r>
      <w:r>
        <w:tab/>
      </w:r>
      <w:r>
        <w:fldChar w:fldCharType="begin"/>
      </w:r>
      <w:r>
        <w:instrText xml:space="preserve"> PAGEREF _Toc29044 \h </w:instrText>
      </w:r>
      <w:r>
        <w:fldChar w:fldCharType="separate"/>
      </w:r>
      <w:r>
        <w:t>21</w:t>
      </w:r>
      <w:r>
        <w:fldChar w:fldCharType="end"/>
      </w:r>
      <w:r>
        <w:fldChar w:fldCharType="end"/>
      </w:r>
    </w:p>
    <w:p>
      <w:pPr>
        <w:pStyle w:val="129"/>
        <w:tabs>
          <w:tab w:val="right" w:leader="dot" w:pos="8306"/>
        </w:tabs>
      </w:pPr>
      <w:r>
        <w:fldChar w:fldCharType="begin"/>
      </w:r>
      <w:r>
        <w:instrText xml:space="preserve"> HYPERLINK \l _Toc5283 </w:instrText>
      </w:r>
      <w:r>
        <w:fldChar w:fldCharType="separate"/>
      </w:r>
      <w:r>
        <w:t xml:space="preserve">Hình 12 </w:t>
      </w:r>
      <w:r>
        <w:rPr>
          <w:lang w:val="vi-VN"/>
        </w:rPr>
        <w:t>. Mô hình BFD - Mức 1</w:t>
      </w:r>
      <w:r>
        <w:tab/>
      </w:r>
      <w:r>
        <w:fldChar w:fldCharType="begin"/>
      </w:r>
      <w:r>
        <w:instrText xml:space="preserve"> PAGEREF _Toc5283 \h </w:instrText>
      </w:r>
      <w:r>
        <w:fldChar w:fldCharType="separate"/>
      </w:r>
      <w:r>
        <w:t>21</w:t>
      </w:r>
      <w:r>
        <w:fldChar w:fldCharType="end"/>
      </w:r>
      <w:r>
        <w:fldChar w:fldCharType="end"/>
      </w:r>
    </w:p>
    <w:p>
      <w:pPr>
        <w:pStyle w:val="129"/>
        <w:tabs>
          <w:tab w:val="right" w:leader="dot" w:pos="8306"/>
        </w:tabs>
      </w:pPr>
      <w:r>
        <w:fldChar w:fldCharType="begin"/>
      </w:r>
      <w:r>
        <w:instrText xml:space="preserve"> HYPERLINK \l _Toc3440 </w:instrText>
      </w:r>
      <w:r>
        <w:fldChar w:fldCharType="separate"/>
      </w:r>
      <w:r>
        <w:t xml:space="preserve">Hình 13 </w:t>
      </w:r>
      <w:r>
        <w:rPr>
          <w:lang w:val="vi-VN"/>
        </w:rPr>
        <w:t>. Mô hình BFD - Mức 2</w:t>
      </w:r>
      <w:r>
        <w:tab/>
      </w:r>
      <w:r>
        <w:fldChar w:fldCharType="begin"/>
      </w:r>
      <w:r>
        <w:instrText xml:space="preserve"> PAGEREF _Toc3440 \h </w:instrText>
      </w:r>
      <w:r>
        <w:fldChar w:fldCharType="separate"/>
      </w:r>
      <w:r>
        <w:t>21</w:t>
      </w:r>
      <w:r>
        <w:fldChar w:fldCharType="end"/>
      </w:r>
      <w:r>
        <w:fldChar w:fldCharType="end"/>
      </w:r>
    </w:p>
    <w:p>
      <w:pPr>
        <w:pStyle w:val="129"/>
        <w:tabs>
          <w:tab w:val="right" w:leader="dot" w:pos="8306"/>
        </w:tabs>
      </w:pPr>
      <w:r>
        <w:fldChar w:fldCharType="begin"/>
      </w:r>
      <w:r>
        <w:instrText xml:space="preserve"> HYPERLINK \l _Toc13398 </w:instrText>
      </w:r>
      <w:r>
        <w:fldChar w:fldCharType="separate"/>
      </w:r>
      <w:r>
        <w:t xml:space="preserve">Hình 14 </w:t>
      </w:r>
      <w:r>
        <w:rPr>
          <w:lang w:val="vi-VN"/>
        </w:rPr>
        <w:t>. Diagram</w:t>
      </w:r>
      <w:r>
        <w:tab/>
      </w:r>
      <w:r>
        <w:fldChar w:fldCharType="begin"/>
      </w:r>
      <w:r>
        <w:instrText xml:space="preserve"> PAGEREF _Toc13398 \h </w:instrText>
      </w:r>
      <w:r>
        <w:fldChar w:fldCharType="separate"/>
      </w:r>
      <w:r>
        <w:t>22</w:t>
      </w:r>
      <w:r>
        <w:fldChar w:fldCharType="end"/>
      </w:r>
      <w:r>
        <w:fldChar w:fldCharType="end"/>
      </w:r>
    </w:p>
    <w:p>
      <w:pPr>
        <w:pStyle w:val="129"/>
        <w:tabs>
          <w:tab w:val="right" w:leader="dot" w:pos="8306"/>
        </w:tabs>
      </w:pPr>
      <w:r>
        <w:fldChar w:fldCharType="begin"/>
      </w:r>
      <w:r>
        <w:instrText xml:space="preserve"> HYPERLINK \l _Toc22112 </w:instrText>
      </w:r>
      <w:r>
        <w:fldChar w:fldCharType="separate"/>
      </w:r>
      <w:r>
        <w:t xml:space="preserve">Hình 15 </w:t>
      </w:r>
      <w:r>
        <w:rPr>
          <w:lang w:val="vi-VN"/>
        </w:rPr>
        <w:t>. Màn hình Đăng nhập (App)</w:t>
      </w:r>
      <w:r>
        <w:tab/>
      </w:r>
      <w:r>
        <w:fldChar w:fldCharType="begin"/>
      </w:r>
      <w:r>
        <w:instrText xml:space="preserve"> PAGEREF _Toc22112 \h </w:instrText>
      </w:r>
      <w:r>
        <w:fldChar w:fldCharType="separate"/>
      </w:r>
      <w:r>
        <w:t>23</w:t>
      </w:r>
      <w:r>
        <w:fldChar w:fldCharType="end"/>
      </w:r>
      <w:r>
        <w:fldChar w:fldCharType="end"/>
      </w:r>
    </w:p>
    <w:p>
      <w:pPr>
        <w:pStyle w:val="129"/>
        <w:tabs>
          <w:tab w:val="right" w:leader="dot" w:pos="8306"/>
        </w:tabs>
      </w:pPr>
      <w:r>
        <w:fldChar w:fldCharType="begin"/>
      </w:r>
      <w:r>
        <w:instrText xml:space="preserve"> HYPERLINK \l _Toc32420 </w:instrText>
      </w:r>
      <w:r>
        <w:fldChar w:fldCharType="separate"/>
      </w:r>
      <w:r>
        <w:t xml:space="preserve">Hình 16 </w:t>
      </w:r>
      <w:r>
        <w:rPr>
          <w:lang w:val="vi-VN"/>
        </w:rPr>
        <w:t>. Màn hình Xem danh sách hồ sơ ứng tuyển của ứng viên (App)</w:t>
      </w:r>
      <w:r>
        <w:tab/>
      </w:r>
      <w:r>
        <w:fldChar w:fldCharType="begin"/>
      </w:r>
      <w:r>
        <w:instrText xml:space="preserve"> PAGEREF _Toc32420 \h </w:instrText>
      </w:r>
      <w:r>
        <w:fldChar w:fldCharType="separate"/>
      </w:r>
      <w:r>
        <w:t>23</w:t>
      </w:r>
      <w:r>
        <w:fldChar w:fldCharType="end"/>
      </w:r>
      <w:r>
        <w:fldChar w:fldCharType="end"/>
      </w:r>
    </w:p>
    <w:p>
      <w:pPr>
        <w:pStyle w:val="129"/>
        <w:tabs>
          <w:tab w:val="right" w:leader="dot" w:pos="8306"/>
        </w:tabs>
      </w:pPr>
      <w:r>
        <w:fldChar w:fldCharType="begin"/>
      </w:r>
      <w:r>
        <w:instrText xml:space="preserve"> HYPERLINK \l _Toc13526 </w:instrText>
      </w:r>
      <w:r>
        <w:fldChar w:fldCharType="separate"/>
      </w:r>
      <w:r>
        <w:t xml:space="preserve">Hình 17 </w:t>
      </w:r>
      <w:r>
        <w:rPr>
          <w:lang w:val="vi-VN"/>
        </w:rPr>
        <w:t>. Màn hình Đăng ký hồ sơ ứng tuyển (App)</w:t>
      </w:r>
      <w:r>
        <w:tab/>
      </w:r>
      <w:r>
        <w:fldChar w:fldCharType="begin"/>
      </w:r>
      <w:r>
        <w:instrText xml:space="preserve"> PAGEREF _Toc13526 \h </w:instrText>
      </w:r>
      <w:r>
        <w:fldChar w:fldCharType="separate"/>
      </w:r>
      <w:r>
        <w:t>24</w:t>
      </w:r>
      <w:r>
        <w:fldChar w:fldCharType="end"/>
      </w:r>
      <w:r>
        <w:fldChar w:fldCharType="end"/>
      </w:r>
    </w:p>
    <w:p>
      <w:pPr>
        <w:pStyle w:val="129"/>
        <w:tabs>
          <w:tab w:val="right" w:leader="dot" w:pos="8306"/>
        </w:tabs>
      </w:pPr>
      <w:r>
        <w:fldChar w:fldCharType="begin"/>
      </w:r>
      <w:r>
        <w:instrText xml:space="preserve"> HYPERLINK \l _Toc8522 </w:instrText>
      </w:r>
      <w:r>
        <w:fldChar w:fldCharType="separate"/>
      </w:r>
      <w:r>
        <w:t xml:space="preserve">Hình 18 </w:t>
      </w:r>
      <w:r>
        <w:rPr>
          <w:lang w:val="vi-VN"/>
        </w:rPr>
        <w:t>. Màn hình Xem danh sách đơn tuyển dụng của công ty (App)</w:t>
      </w:r>
      <w:r>
        <w:tab/>
      </w:r>
      <w:r>
        <w:fldChar w:fldCharType="begin"/>
      </w:r>
      <w:r>
        <w:instrText xml:space="preserve"> PAGEREF _Toc8522 \h </w:instrText>
      </w:r>
      <w:r>
        <w:fldChar w:fldCharType="separate"/>
      </w:r>
      <w:r>
        <w:t>24</w:t>
      </w:r>
      <w:r>
        <w:fldChar w:fldCharType="end"/>
      </w:r>
      <w:r>
        <w:fldChar w:fldCharType="end"/>
      </w:r>
    </w:p>
    <w:p>
      <w:pPr>
        <w:pStyle w:val="129"/>
        <w:tabs>
          <w:tab w:val="right" w:leader="dot" w:pos="8306"/>
        </w:tabs>
      </w:pPr>
      <w:r>
        <w:fldChar w:fldCharType="begin"/>
      </w:r>
      <w:r>
        <w:instrText xml:space="preserve"> HYPERLINK \l _Toc18963 </w:instrText>
      </w:r>
      <w:r>
        <w:fldChar w:fldCharType="separate"/>
      </w:r>
      <w:r>
        <w:t xml:space="preserve">Hình 19 </w:t>
      </w:r>
      <w:r>
        <w:rPr>
          <w:lang w:val="vi-VN"/>
        </w:rPr>
        <w:t>. Màn hình Thêm đơn tuyển dụng mới (App)</w:t>
      </w:r>
      <w:r>
        <w:tab/>
      </w:r>
      <w:r>
        <w:fldChar w:fldCharType="begin"/>
      </w:r>
      <w:r>
        <w:instrText xml:space="preserve"> PAGEREF _Toc18963 \h </w:instrText>
      </w:r>
      <w:r>
        <w:fldChar w:fldCharType="separate"/>
      </w:r>
      <w:r>
        <w:t>25</w:t>
      </w:r>
      <w:r>
        <w:fldChar w:fldCharType="end"/>
      </w:r>
      <w:r>
        <w:fldChar w:fldCharType="end"/>
      </w:r>
    </w:p>
    <w:p>
      <w:pPr>
        <w:pStyle w:val="129"/>
        <w:tabs>
          <w:tab w:val="right" w:leader="dot" w:pos="8306"/>
        </w:tabs>
      </w:pPr>
      <w:r>
        <w:fldChar w:fldCharType="begin"/>
      </w:r>
      <w:r>
        <w:instrText xml:space="preserve"> HYPERLINK \l _Toc31276 </w:instrText>
      </w:r>
      <w:r>
        <w:fldChar w:fldCharType="separate"/>
      </w:r>
      <w:r>
        <w:t xml:space="preserve">Hình 20 </w:t>
      </w:r>
      <w:r>
        <w:rPr>
          <w:lang w:val="vi-VN"/>
        </w:rPr>
        <w:t>. Màn hình Xem danh sách công ty (App)</w:t>
      </w:r>
      <w:r>
        <w:tab/>
      </w:r>
      <w:r>
        <w:fldChar w:fldCharType="begin"/>
      </w:r>
      <w:r>
        <w:instrText xml:space="preserve"> PAGEREF _Toc31276 \h </w:instrText>
      </w:r>
      <w:r>
        <w:fldChar w:fldCharType="separate"/>
      </w:r>
      <w:r>
        <w:t>25</w:t>
      </w:r>
      <w:r>
        <w:fldChar w:fldCharType="end"/>
      </w:r>
      <w:r>
        <w:fldChar w:fldCharType="end"/>
      </w:r>
    </w:p>
    <w:p>
      <w:pPr>
        <w:pStyle w:val="129"/>
        <w:tabs>
          <w:tab w:val="right" w:leader="dot" w:pos="8306"/>
        </w:tabs>
      </w:pPr>
      <w:r>
        <w:fldChar w:fldCharType="begin"/>
      </w:r>
      <w:r>
        <w:instrText xml:space="preserve"> HYPERLINK \l _Toc10954 </w:instrText>
      </w:r>
      <w:r>
        <w:fldChar w:fldCharType="separate"/>
      </w:r>
      <w:r>
        <w:t xml:space="preserve">Hình 21 </w:t>
      </w:r>
      <w:r>
        <w:rPr>
          <w:lang w:val="vi-VN"/>
        </w:rPr>
        <w:t>. Màn hình Thêm công ty (App)</w:t>
      </w:r>
      <w:r>
        <w:tab/>
      </w:r>
      <w:r>
        <w:fldChar w:fldCharType="begin"/>
      </w:r>
      <w:r>
        <w:instrText xml:space="preserve"> PAGEREF _Toc10954 \h </w:instrText>
      </w:r>
      <w:r>
        <w:fldChar w:fldCharType="separate"/>
      </w:r>
      <w:r>
        <w:t>26</w:t>
      </w:r>
      <w:r>
        <w:fldChar w:fldCharType="end"/>
      </w:r>
      <w:r>
        <w:fldChar w:fldCharType="end"/>
      </w:r>
    </w:p>
    <w:p>
      <w:pPr>
        <w:pStyle w:val="129"/>
        <w:tabs>
          <w:tab w:val="right" w:leader="dot" w:pos="8306"/>
        </w:tabs>
      </w:pPr>
      <w:r>
        <w:fldChar w:fldCharType="begin"/>
      </w:r>
      <w:r>
        <w:instrText xml:space="preserve"> HYPERLINK \l _Toc18496 </w:instrText>
      </w:r>
      <w:r>
        <w:fldChar w:fldCharType="separate"/>
      </w:r>
      <w:r>
        <w:t xml:space="preserve">Hình 22 </w:t>
      </w:r>
      <w:r>
        <w:rPr>
          <w:lang w:val="vi-VN"/>
        </w:rPr>
        <w:t>. Màn hình đăng nhập (Web)</w:t>
      </w:r>
      <w:r>
        <w:tab/>
      </w:r>
      <w:r>
        <w:fldChar w:fldCharType="begin"/>
      </w:r>
      <w:r>
        <w:instrText xml:space="preserve"> PAGEREF _Toc18496 \h </w:instrText>
      </w:r>
      <w:r>
        <w:fldChar w:fldCharType="separate"/>
      </w:r>
      <w:r>
        <w:t>26</w:t>
      </w:r>
      <w:r>
        <w:fldChar w:fldCharType="end"/>
      </w:r>
      <w:r>
        <w:fldChar w:fldCharType="end"/>
      </w:r>
    </w:p>
    <w:p>
      <w:pPr>
        <w:pStyle w:val="129"/>
        <w:tabs>
          <w:tab w:val="right" w:leader="dot" w:pos="8306"/>
        </w:tabs>
      </w:pPr>
      <w:r>
        <w:fldChar w:fldCharType="begin"/>
      </w:r>
      <w:r>
        <w:instrText xml:space="preserve"> HYPERLINK \l _Toc14119 </w:instrText>
      </w:r>
      <w:r>
        <w:fldChar w:fldCharType="separate"/>
      </w:r>
      <w:r>
        <w:t xml:space="preserve">Hình 23 </w:t>
      </w:r>
      <w:r>
        <w:rPr>
          <w:lang w:val="vi-VN"/>
        </w:rPr>
        <w:t>. Màn hình trang chủ (Web)</w:t>
      </w:r>
      <w:r>
        <w:tab/>
      </w:r>
      <w:r>
        <w:fldChar w:fldCharType="begin"/>
      </w:r>
      <w:r>
        <w:instrText xml:space="preserve"> PAGEREF _Toc14119 \h </w:instrText>
      </w:r>
      <w:r>
        <w:fldChar w:fldCharType="separate"/>
      </w:r>
      <w:r>
        <w:t>27</w:t>
      </w:r>
      <w:r>
        <w:fldChar w:fldCharType="end"/>
      </w:r>
      <w:r>
        <w:fldChar w:fldCharType="end"/>
      </w:r>
    </w:p>
    <w:p>
      <w:pPr>
        <w:pStyle w:val="129"/>
        <w:tabs>
          <w:tab w:val="right" w:leader="dot" w:pos="8306"/>
        </w:tabs>
      </w:pPr>
      <w:r>
        <w:fldChar w:fldCharType="begin"/>
      </w:r>
      <w:r>
        <w:instrText xml:space="preserve"> HYPERLINK \l _Toc25512 </w:instrText>
      </w:r>
      <w:r>
        <w:fldChar w:fldCharType="separate"/>
      </w:r>
      <w:r>
        <w:t xml:space="preserve">Hình 24 </w:t>
      </w:r>
      <w:r>
        <w:rPr>
          <w:lang w:val="vi-VN"/>
        </w:rPr>
        <w:t>. Màn hình Thông tin chi tiết công việc</w:t>
      </w:r>
      <w:r>
        <w:rPr>
          <w:rFonts w:hint="default"/>
          <w:lang w:val="vi-VN"/>
        </w:rPr>
        <w:t xml:space="preserve"> (Web) </w:t>
      </w:r>
      <w:r>
        <w:tab/>
      </w:r>
      <w:r>
        <w:fldChar w:fldCharType="begin"/>
      </w:r>
      <w:r>
        <w:instrText xml:space="preserve"> PAGEREF _Toc25512 \h </w:instrText>
      </w:r>
      <w:r>
        <w:fldChar w:fldCharType="separate"/>
      </w:r>
      <w:r>
        <w:t>27</w:t>
      </w:r>
      <w:r>
        <w:fldChar w:fldCharType="end"/>
      </w:r>
      <w:r>
        <w:fldChar w:fldCharType="end"/>
      </w:r>
    </w:p>
    <w:p>
      <w:pPr>
        <w:pStyle w:val="129"/>
        <w:tabs>
          <w:tab w:val="right" w:leader="dot" w:pos="8306"/>
        </w:tabs>
      </w:pPr>
      <w:r>
        <w:fldChar w:fldCharType="begin"/>
      </w:r>
      <w:r>
        <w:instrText xml:space="preserve"> HYPERLINK \l _Toc13328 </w:instrText>
      </w:r>
      <w:r>
        <w:fldChar w:fldCharType="separate"/>
      </w:r>
      <w:r>
        <w:t xml:space="preserve">Hình 25 </w:t>
      </w:r>
      <w:r>
        <w:rPr>
          <w:lang w:val="vi-VN"/>
        </w:rPr>
        <w:t>. Màn hình Thông tin tài khoản (Web)</w:t>
      </w:r>
      <w:r>
        <w:tab/>
      </w:r>
      <w:r>
        <w:fldChar w:fldCharType="begin"/>
      </w:r>
      <w:r>
        <w:instrText xml:space="preserve"> PAGEREF _Toc13328 \h </w:instrText>
      </w:r>
      <w:r>
        <w:fldChar w:fldCharType="separate"/>
      </w:r>
      <w:r>
        <w:t>28</w:t>
      </w:r>
      <w:r>
        <w:fldChar w:fldCharType="end"/>
      </w:r>
      <w:r>
        <w:fldChar w:fldCharType="end"/>
      </w:r>
    </w:p>
    <w:p>
      <w:pPr>
        <w:pStyle w:val="129"/>
        <w:tabs>
          <w:tab w:val="right" w:leader="dot" w:pos="8306"/>
        </w:tabs>
      </w:pPr>
      <w:r>
        <w:fldChar w:fldCharType="begin"/>
      </w:r>
      <w:r>
        <w:instrText xml:space="preserve"> HYPERLINK \l _Toc16670 </w:instrText>
      </w:r>
      <w:r>
        <w:fldChar w:fldCharType="separate"/>
      </w:r>
      <w:r>
        <w:t xml:space="preserve">Hình 26 </w:t>
      </w:r>
      <w:r>
        <w:rPr>
          <w:lang w:val="vi-VN"/>
        </w:rPr>
        <w:t>. Màn hình Danh sách công việc đã ứng tuyển (Web)</w:t>
      </w:r>
      <w:r>
        <w:tab/>
      </w:r>
      <w:r>
        <w:fldChar w:fldCharType="begin"/>
      </w:r>
      <w:r>
        <w:instrText xml:space="preserve"> PAGEREF _Toc16670 \h </w:instrText>
      </w:r>
      <w:r>
        <w:fldChar w:fldCharType="separate"/>
      </w:r>
      <w:r>
        <w:t>29</w:t>
      </w:r>
      <w:r>
        <w:fldChar w:fldCharType="end"/>
      </w:r>
      <w:r>
        <w:fldChar w:fldCharType="end"/>
      </w:r>
    </w:p>
    <w:p>
      <w:pPr>
        <w:pStyle w:val="129"/>
        <w:tabs>
          <w:tab w:val="right" w:leader="dot" w:pos="8306"/>
        </w:tabs>
      </w:pPr>
      <w:r>
        <w:fldChar w:fldCharType="begin"/>
      </w:r>
      <w:r>
        <w:instrText xml:space="preserve"> HYPERLINK \l _Toc2475 </w:instrText>
      </w:r>
      <w:r>
        <w:fldChar w:fldCharType="separate"/>
      </w:r>
      <w:r>
        <w:t xml:space="preserve">Hình 27 </w:t>
      </w:r>
      <w:r>
        <w:rPr>
          <w:lang w:val="vi-VN"/>
        </w:rPr>
        <w:t>. Màn hình Trang chủ Admin Quản lí công ty (Web)</w:t>
      </w:r>
      <w:r>
        <w:tab/>
      </w:r>
      <w:r>
        <w:fldChar w:fldCharType="begin"/>
      </w:r>
      <w:r>
        <w:instrText xml:space="preserve"> PAGEREF _Toc2475 \h </w:instrText>
      </w:r>
      <w:r>
        <w:fldChar w:fldCharType="separate"/>
      </w:r>
      <w:r>
        <w:t>29</w:t>
      </w:r>
      <w:r>
        <w:fldChar w:fldCharType="end"/>
      </w:r>
      <w:r>
        <w:fldChar w:fldCharType="end"/>
      </w:r>
    </w:p>
    <w:p>
      <w:pPr>
        <w:pStyle w:val="129"/>
        <w:tabs>
          <w:tab w:val="right" w:leader="dot" w:pos="8306"/>
        </w:tabs>
      </w:pPr>
      <w:r>
        <w:fldChar w:fldCharType="begin"/>
      </w:r>
      <w:r>
        <w:instrText xml:space="preserve"> HYPERLINK \l _Toc17557 </w:instrText>
      </w:r>
      <w:r>
        <w:fldChar w:fldCharType="separate"/>
      </w:r>
      <w:r>
        <w:t xml:space="preserve">Hình 28 </w:t>
      </w:r>
      <w:r>
        <w:rPr>
          <w:lang w:val="vi-VN"/>
        </w:rPr>
        <w:t xml:space="preserve">. Màn hình </w:t>
      </w:r>
      <w:r>
        <w:rPr>
          <w:rFonts w:hint="default"/>
          <w:lang w:val="vi-VN"/>
        </w:rPr>
        <w:t>Q</w:t>
      </w:r>
      <w:r>
        <w:rPr>
          <w:lang w:val="vi-VN"/>
        </w:rPr>
        <w:t>uản lý công việc (Web)</w:t>
      </w:r>
      <w:r>
        <w:tab/>
      </w:r>
      <w:r>
        <w:fldChar w:fldCharType="begin"/>
      </w:r>
      <w:r>
        <w:instrText xml:space="preserve"> PAGEREF _Toc17557 \h </w:instrText>
      </w:r>
      <w:r>
        <w:fldChar w:fldCharType="separate"/>
      </w:r>
      <w:r>
        <w:t>30</w:t>
      </w:r>
      <w:r>
        <w:fldChar w:fldCharType="end"/>
      </w:r>
      <w:r>
        <w:fldChar w:fldCharType="end"/>
      </w:r>
    </w:p>
    <w:p>
      <w:pPr>
        <w:pStyle w:val="129"/>
        <w:tabs>
          <w:tab w:val="right" w:leader="dot" w:pos="8306"/>
        </w:tabs>
      </w:pPr>
      <w:r>
        <w:fldChar w:fldCharType="begin"/>
      </w:r>
      <w:r>
        <w:instrText xml:space="preserve"> HYPERLINK \l _Toc19232 </w:instrText>
      </w:r>
      <w:r>
        <w:fldChar w:fldCharType="separate"/>
      </w:r>
      <w:r>
        <w:t xml:space="preserve">Hình 29 </w:t>
      </w:r>
      <w:r>
        <w:rPr>
          <w:lang w:val="vi-VN"/>
        </w:rPr>
        <w:t>. Màn hình Quản lí ứng tuyển (Web)</w:t>
      </w:r>
      <w:r>
        <w:tab/>
      </w:r>
      <w:r>
        <w:fldChar w:fldCharType="begin"/>
      </w:r>
      <w:r>
        <w:instrText xml:space="preserve"> PAGEREF _Toc19232 \h </w:instrText>
      </w:r>
      <w:r>
        <w:fldChar w:fldCharType="separate"/>
      </w:r>
      <w:r>
        <w:t>30</w:t>
      </w:r>
      <w:r>
        <w:fldChar w:fldCharType="end"/>
      </w:r>
      <w:r>
        <w:fldChar w:fldCharType="end"/>
      </w:r>
    </w:p>
    <w:p>
      <w:r>
        <w:fldChar w:fldCharType="end"/>
      </w:r>
    </w:p>
    <w:p>
      <w:pPr>
        <w:rPr>
          <w:rFonts w:hint="default" w:ascii="Times New Roman" w:hAnsi="Times New Roman" w:cs="Times New Roman"/>
          <w:b/>
          <w:bCs/>
          <w:sz w:val="26"/>
          <w:szCs w:val="26"/>
          <w:lang w:val="vi-VN" w:eastAsia="zh-CN"/>
        </w:rPr>
      </w:pPr>
      <w:r>
        <w:rPr>
          <w:rFonts w:hint="default" w:ascii="Times New Roman" w:hAnsi="Times New Roman" w:cs="Times New Roman"/>
          <w:b/>
          <w:bCs/>
          <w:sz w:val="26"/>
          <w:szCs w:val="26"/>
          <w:lang w:val="vi-VN" w:eastAsia="zh-CN"/>
        </w:rPr>
        <w:br w:type="page"/>
      </w:r>
    </w:p>
    <w:p>
      <w:pPr>
        <w:numPr>
          <w:ilvl w:val="0"/>
          <w:numId w:val="11"/>
        </w:numPr>
        <w:spacing w:line="360" w:lineRule="auto"/>
        <w:outlineLvl w:val="0"/>
        <w:rPr>
          <w:rFonts w:ascii="Times New Roman" w:hAnsi="Times New Roman" w:cs="Times New Roman"/>
          <w:b/>
          <w:bCs/>
          <w:sz w:val="26"/>
          <w:szCs w:val="26"/>
          <w:lang w:val="vi-VN"/>
        </w:rPr>
      </w:pPr>
      <w:bookmarkStart w:id="0" w:name="_Toc5212"/>
      <w:r>
        <w:rPr>
          <w:rFonts w:ascii="Times New Roman" w:hAnsi="Times New Roman" w:cs="Times New Roman"/>
          <w:b/>
          <w:bCs/>
          <w:sz w:val="26"/>
          <w:szCs w:val="26"/>
          <w:lang w:val="vi-VN"/>
        </w:rPr>
        <w:t>KHẢO SÁT PHÂN TÍCH YÊU CẦU</w:t>
      </w:r>
      <w:bookmarkEnd w:id="0"/>
      <w:r>
        <w:rPr>
          <w:rFonts w:ascii="Times New Roman" w:hAnsi="Times New Roman" w:cs="Times New Roman"/>
          <w:b/>
          <w:bCs/>
          <w:sz w:val="26"/>
          <w:szCs w:val="26"/>
          <w:lang w:val="vi-VN"/>
        </w:rPr>
        <w:t xml:space="preserve"> </w:t>
      </w:r>
    </w:p>
    <w:p>
      <w:pPr>
        <w:numPr>
          <w:ilvl w:val="1"/>
          <w:numId w:val="12"/>
        </w:numPr>
        <w:spacing w:line="360" w:lineRule="auto"/>
        <w:outlineLvl w:val="0"/>
        <w:rPr>
          <w:rFonts w:ascii="Times New Roman" w:hAnsi="Times New Roman" w:cs="Times New Roman"/>
          <w:b/>
          <w:bCs/>
          <w:sz w:val="26"/>
          <w:szCs w:val="26"/>
          <w:lang w:val="vi-VN"/>
        </w:rPr>
      </w:pPr>
      <w:bookmarkStart w:id="1" w:name="_Toc16121"/>
      <w:r>
        <w:rPr>
          <w:rFonts w:ascii="Times New Roman" w:hAnsi="Times New Roman" w:cs="Times New Roman"/>
          <w:b/>
          <w:bCs/>
          <w:sz w:val="26"/>
          <w:szCs w:val="26"/>
          <w:lang w:val="vi-VN"/>
        </w:rPr>
        <w:t>Lý do và mục tiêu chọn đề tài</w:t>
      </w:r>
      <w:bookmarkEnd w:id="1"/>
      <w:r>
        <w:rPr>
          <w:rFonts w:ascii="Times New Roman" w:hAnsi="Times New Roman" w:cs="Times New Roman"/>
          <w:b/>
          <w:bCs/>
          <w:sz w:val="26"/>
          <w:szCs w:val="26"/>
          <w:lang w:val="vi-VN"/>
        </w:rPr>
        <w:t xml:space="preserve"> </w:t>
      </w: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 Lý do chọn đề tài</w:t>
      </w:r>
    </w:p>
    <w:p>
      <w:pPr>
        <w:spacing w:line="360" w:lineRule="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Gần đây nhu cầu về quản lý tuyển dụng ngày càng tăng cao do sự phát triển của các doanh nghiệp và sự cạnh tranh cao trên thị trường lao động. Hiểu rõ về những thách thức trong quá trình tuyển dụng và quản lý nhân sự sẽ giúp tối ưu hóa quá trình làm việc và gia tăng chất lượng của đội ngũ nhân viên. Nhóm đã quyết định chọn đề tài “Xây dựng hệ thống quản lý thông tin tuyển dụng” nhằm giải quyết những thách thức mà quy trình tuyển dụng gặp phải.</w:t>
      </w: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 xml:space="preserve">* Mục tiêu nghiên cứu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Nắm rõ được quy trình xây dựng phần mềm.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Xây dựng hệ thống </w:t>
      </w:r>
      <w:r>
        <w:rPr>
          <w:rFonts w:hint="default" w:ascii="Times New Roman" w:hAnsi="Times New Roman" w:cs="Times New Roman"/>
          <w:sz w:val="26"/>
          <w:szCs w:val="26"/>
          <w:lang w:val="vi-VN"/>
        </w:rPr>
        <w:t xml:space="preserve">quản lý thông tin </w:t>
      </w:r>
      <w:r>
        <w:rPr>
          <w:rFonts w:ascii="Times New Roman" w:hAnsi="Times New Roman" w:cs="Times New Roman"/>
          <w:sz w:val="26"/>
          <w:szCs w:val="26"/>
          <w:lang w:val="vi-VN"/>
        </w:rPr>
        <w:t xml:space="preserve">tuyển dụng. </w:t>
      </w:r>
    </w:p>
    <w:p>
      <w:pPr>
        <w:numPr>
          <w:ilvl w:val="1"/>
          <w:numId w:val="12"/>
        </w:numPr>
        <w:spacing w:line="360" w:lineRule="auto"/>
        <w:outlineLvl w:val="0"/>
        <w:rPr>
          <w:rFonts w:ascii="Times New Roman" w:hAnsi="Times New Roman" w:cs="Times New Roman"/>
          <w:b/>
          <w:bCs/>
          <w:sz w:val="26"/>
          <w:szCs w:val="26"/>
          <w:lang w:val="vi-VN"/>
        </w:rPr>
      </w:pPr>
      <w:bookmarkStart w:id="2" w:name="_Toc22968"/>
      <w:r>
        <w:rPr>
          <w:rFonts w:ascii="Times New Roman" w:hAnsi="Times New Roman" w:cs="Times New Roman"/>
          <w:b/>
          <w:bCs/>
          <w:sz w:val="26"/>
          <w:szCs w:val="26"/>
          <w:lang w:val="vi-VN"/>
        </w:rPr>
        <w:t>Đối tượng và phạm vi nghiên cứu</w:t>
      </w:r>
      <w:bookmarkEnd w:id="2"/>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i/>
          <w:iCs/>
          <w:sz w:val="26"/>
          <w:szCs w:val="26"/>
          <w:lang w:val="vi-VN"/>
        </w:rPr>
        <w:t>* Đối tượng</w:t>
      </w:r>
      <w:r>
        <w:rPr>
          <w:rFonts w:ascii="Times New Roman" w:hAnsi="Times New Roman" w:cs="Times New Roman"/>
          <w:sz w:val="26"/>
          <w:szCs w:val="26"/>
          <w:lang w:val="vi-VN"/>
        </w:rPr>
        <w:t>: phòng ban phụ trách công việc tuyển dụng</w:t>
      </w:r>
    </w:p>
    <w:p>
      <w:pPr>
        <w:spacing w:line="360" w:lineRule="auto"/>
        <w:rPr>
          <w:rFonts w:ascii="Times New Roman" w:hAnsi="Times New Roman" w:cs="Times New Roman"/>
          <w:sz w:val="26"/>
          <w:szCs w:val="26"/>
          <w:lang w:val="vi-VN"/>
        </w:rPr>
      </w:pPr>
      <w:r>
        <w:rPr>
          <w:rFonts w:ascii="Times New Roman" w:hAnsi="Times New Roman" w:cs="Times New Roman"/>
          <w:i/>
          <w:iCs/>
          <w:sz w:val="26"/>
          <w:szCs w:val="26"/>
          <w:lang w:val="vi-VN"/>
        </w:rPr>
        <w:t>* Phạm vi</w:t>
      </w:r>
      <w:r>
        <w:rPr>
          <w:rFonts w:ascii="Times New Roman" w:hAnsi="Times New Roman" w:cs="Times New Roman"/>
          <w:sz w:val="26"/>
          <w:szCs w:val="26"/>
          <w:lang w:val="vi-VN"/>
        </w:rPr>
        <w:t xml:space="preserve">: công ty </w:t>
      </w:r>
    </w:p>
    <w:p>
      <w:pPr>
        <w:numPr>
          <w:ilvl w:val="1"/>
          <w:numId w:val="12"/>
        </w:numPr>
        <w:spacing w:line="360" w:lineRule="auto"/>
        <w:outlineLvl w:val="0"/>
        <w:rPr>
          <w:rFonts w:ascii="Times New Roman" w:hAnsi="Times New Roman" w:cs="Times New Roman"/>
          <w:b/>
          <w:bCs/>
          <w:sz w:val="26"/>
          <w:szCs w:val="26"/>
          <w:lang w:val="vi-VN"/>
        </w:rPr>
      </w:pPr>
      <w:bookmarkStart w:id="3" w:name="_Toc29931"/>
      <w:r>
        <w:rPr>
          <w:rFonts w:ascii="Times New Roman" w:hAnsi="Times New Roman" w:cs="Times New Roman"/>
          <w:b/>
          <w:bCs/>
          <w:sz w:val="26"/>
          <w:szCs w:val="26"/>
          <w:lang w:val="vi-VN"/>
        </w:rPr>
        <w:t>Nội dung nghiên cứu</w:t>
      </w:r>
      <w:bookmarkEnd w:id="3"/>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Nghiên cứu và tìm hiểu về quy trình tuyển dụng của doanh nghiệp.</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Phân tích mô hình và đặc tả yêu cầu của bài toán.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Nghiên cứu công nghệ ASP.Net</w:t>
      </w:r>
      <w:r>
        <w:rPr>
          <w:rFonts w:hint="default"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Nghiên cứu quy trình xây dựng phần mềm và tiến hành xây dựng phần mềm.</w:t>
      </w:r>
    </w:p>
    <w:p>
      <w:pPr>
        <w:numPr>
          <w:ilvl w:val="1"/>
          <w:numId w:val="12"/>
        </w:numPr>
        <w:spacing w:line="360" w:lineRule="auto"/>
        <w:outlineLvl w:val="0"/>
        <w:rPr>
          <w:rFonts w:ascii="Times New Roman" w:hAnsi="Times New Roman" w:cs="Times New Roman"/>
          <w:b/>
          <w:bCs/>
          <w:sz w:val="26"/>
          <w:szCs w:val="26"/>
          <w:lang w:val="vi-VN"/>
        </w:rPr>
      </w:pPr>
      <w:bookmarkStart w:id="4" w:name="_Toc28526"/>
      <w:r>
        <w:rPr>
          <w:rFonts w:ascii="Times New Roman" w:hAnsi="Times New Roman" w:cs="Times New Roman"/>
          <w:b/>
          <w:bCs/>
          <w:sz w:val="26"/>
          <w:szCs w:val="26"/>
          <w:lang w:val="vi-VN"/>
        </w:rPr>
        <w:t>Phương pháp nghiên cứu</w:t>
      </w:r>
      <w:bookmarkEnd w:id="4"/>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rPr>
      </w:pPr>
      <w:r>
        <w:rPr>
          <w:rFonts w:ascii="Times New Roman" w:hAnsi="Times New Roman" w:cs="Times New Roman"/>
          <w:sz w:val="26"/>
          <w:szCs w:val="26"/>
          <w:lang w:val="vi-VN"/>
        </w:rPr>
        <w:t>- Về lý thuyết: nghiên cứu thông qua các tài liệu và giáo trình về quy trình xây dựng phần</w:t>
      </w:r>
      <w:r>
        <w:rPr>
          <w:rFonts w:ascii="Times New Roman" w:hAnsi="Times New Roman" w:cs="Times New Roman"/>
          <w:sz w:val="26"/>
          <w:szCs w:val="26"/>
        </w:rPr>
        <w:t>.</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Về khảo sát thực tế: tìm hiểu quy trình hoạt động của hệ thống tuyển dụng. </w:t>
      </w:r>
    </w:p>
    <w:p>
      <w:pPr>
        <w:numPr>
          <w:ilvl w:val="1"/>
          <w:numId w:val="12"/>
        </w:numPr>
        <w:spacing w:line="360" w:lineRule="auto"/>
        <w:outlineLvl w:val="0"/>
        <w:rPr>
          <w:rFonts w:ascii="Times New Roman" w:hAnsi="Times New Roman" w:cs="Times New Roman"/>
          <w:b/>
          <w:bCs/>
          <w:sz w:val="26"/>
          <w:szCs w:val="26"/>
          <w:lang w:val="vi-VN"/>
        </w:rPr>
      </w:pPr>
      <w:bookmarkStart w:id="5" w:name="_Toc12350"/>
      <w:r>
        <w:rPr>
          <w:rFonts w:ascii="Times New Roman" w:hAnsi="Times New Roman" w:cs="Times New Roman"/>
          <w:b/>
          <w:bCs/>
          <w:sz w:val="26"/>
          <w:szCs w:val="26"/>
          <w:lang w:val="vi-VN"/>
        </w:rPr>
        <w:t>Lý do và mục tiêu khảo sát</w:t>
      </w:r>
      <w:bookmarkEnd w:id="5"/>
      <w:r>
        <w:rPr>
          <w:rFonts w:ascii="Times New Roman" w:hAnsi="Times New Roman" w:cs="Times New Roman"/>
          <w:b/>
          <w:bCs/>
          <w:sz w:val="26"/>
          <w:szCs w:val="26"/>
          <w:lang w:val="vi-VN"/>
        </w:rPr>
        <w:t xml:space="preserve"> </w:t>
      </w: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 Lý do khảo sát</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Việc xây dựng phần mềm đều có mục đích là để giải quyết nhu cầu, vấn đề thực tế của người dùng. Đội ngũ lập trình đều phải xác định được hệ thống mình đang xây dựng là gì, phục vụ cho ai và có những chức năng nào cần tự động hóa, ... .</w:t>
      </w:r>
      <w:r>
        <w:rPr>
          <w:rFonts w:hint="default" w:ascii="Times New Roman" w:hAnsi="Times New Roman" w:cs="Times New Roman"/>
          <w:sz w:val="26"/>
          <w:szCs w:val="26"/>
          <w:lang w:val="vi-VN"/>
        </w:rPr>
        <w:t xml:space="preserve"> Cũng chính vì vậy cần phải khảo sát hệ thống quản lý thông tin tuyển dụng để đưa ra phần mềm sát với thực tế và đáp ứng được đúng nhu cầu của doanh nghiệp. </w:t>
      </w: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 Mục tiêu khảo sát</w:t>
      </w:r>
    </w:p>
    <w:p>
      <w:pPr>
        <w:spacing w:line="360" w:lineRule="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Để quy trình tuyển dụng diễn ra suôn sẻ, công ty phải thực hiện rất nhiều quy trình. Nhưng đối với việc xây dựng web và app cho hệ thống tuyển dụng thì cần phải hiện thực hóa được các quy trình chính sau:</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Lập yêu cầu tuyển dụng</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Ứng viên đăng ký hồ sơ </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Sàng lọc hồ sơ ứng viên </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Phỏng vấn ứng viên</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Đánh giá ứng viên</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Thông báo kết quả đến ứng viên</w:t>
      </w:r>
    </w:p>
    <w:p>
      <w:pPr>
        <w:numPr>
          <w:ilvl w:val="0"/>
          <w:numId w:val="13"/>
        </w:numPr>
        <w:spacing w:line="360" w:lineRule="auto"/>
        <w:ind w:left="418" w:leftChars="0" w:hanging="418" w:firstLine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Lập danh sách ứng viên tiềm năng </w:t>
      </w:r>
    </w:p>
    <w:p>
      <w:pPr>
        <w:spacing w:line="360" w:lineRule="auto"/>
        <w:rPr>
          <w:rFonts w:ascii="Times New Roman" w:hAnsi="Times New Roman" w:cs="Times New Roman"/>
          <w:i/>
          <w:iCs/>
          <w:sz w:val="26"/>
          <w:szCs w:val="26"/>
          <w:lang w:val="vi-VN"/>
        </w:rPr>
      </w:pPr>
    </w:p>
    <w:p>
      <w:pPr>
        <w:numPr>
          <w:ilvl w:val="1"/>
          <w:numId w:val="12"/>
        </w:numPr>
        <w:spacing w:line="360" w:lineRule="auto"/>
        <w:outlineLvl w:val="0"/>
        <w:rPr>
          <w:rFonts w:ascii="Times New Roman" w:hAnsi="Times New Roman" w:cs="Times New Roman"/>
          <w:sz w:val="26"/>
          <w:szCs w:val="26"/>
          <w:lang w:val="vi-VN"/>
        </w:rPr>
      </w:pPr>
      <w:bookmarkStart w:id="6" w:name="_Toc24245"/>
      <w:r>
        <w:rPr>
          <w:rFonts w:ascii="Times New Roman" w:hAnsi="Times New Roman" w:cs="Times New Roman"/>
          <w:b/>
          <w:bCs/>
          <w:sz w:val="26"/>
          <w:szCs w:val="26"/>
          <w:lang w:val="vi-VN"/>
        </w:rPr>
        <w:t>Sơ đồ tổ chức nghiệp vụ</w:t>
      </w:r>
      <w:bookmarkEnd w:id="6"/>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p>
    <w:p>
      <w:pPr>
        <w:spacing w:line="360" w:lineRule="auto"/>
      </w:pPr>
      <w:r>
        <w:drawing>
          <wp:inline distT="0" distB="0" distL="114300" distR="114300">
            <wp:extent cx="5269230" cy="2123440"/>
            <wp:effectExtent l="0" t="0" r="3810" b="1016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5"/>
                    <a:stretch>
                      <a:fillRect/>
                    </a:stretch>
                  </pic:blipFill>
                  <pic:spPr>
                    <a:xfrm>
                      <a:off x="0" y="0"/>
                      <a:ext cx="5269230" cy="212344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1</w:t>
      </w:r>
      <w:r>
        <w:fldChar w:fldCharType="end"/>
      </w:r>
      <w:bookmarkStart w:id="7" w:name="_Toc30157"/>
      <w:r>
        <w:rPr>
          <w:lang w:val="vi-VN"/>
        </w:rPr>
        <w:t xml:space="preserve">. Sơ đồ tổ chức của bộ phận </w:t>
      </w:r>
      <w:r>
        <w:rPr>
          <w:rFonts w:hint="default"/>
          <w:lang w:val="vi-VN"/>
        </w:rPr>
        <w:t>tuyển dụng</w:t>
      </w:r>
      <w:r>
        <w:rPr>
          <w:lang w:val="vi-VN"/>
        </w:rPr>
        <w:t xml:space="preserve"> tại</w:t>
      </w:r>
      <w:r>
        <w:rPr>
          <w:rFonts w:hint="default"/>
          <w:lang w:val="vi-VN"/>
        </w:rPr>
        <w:t xml:space="preserve"> </w:t>
      </w:r>
      <w:r>
        <w:rPr>
          <w:lang w:val="vi-VN"/>
        </w:rPr>
        <w:t>doanh nghiệp</w:t>
      </w:r>
      <w:bookmarkEnd w:id="7"/>
    </w:p>
    <w:p>
      <w:pPr>
        <w:spacing w:line="360" w:lineRule="auto"/>
        <w:rPr>
          <w:lang w:val="vi-VN"/>
        </w:rPr>
      </w:pPr>
    </w:p>
    <w:p>
      <w:pPr>
        <w:numPr>
          <w:ilvl w:val="1"/>
          <w:numId w:val="12"/>
        </w:numPr>
        <w:spacing w:line="360" w:lineRule="auto"/>
        <w:outlineLvl w:val="0"/>
        <w:rPr>
          <w:rFonts w:ascii="Times New Roman" w:hAnsi="Times New Roman" w:cs="Times New Roman"/>
          <w:b/>
          <w:bCs/>
          <w:sz w:val="26"/>
          <w:szCs w:val="26"/>
          <w:lang w:val="vi-VN"/>
        </w:rPr>
      </w:pPr>
      <w:bookmarkStart w:id="8" w:name="_Toc15046"/>
      <w:r>
        <w:rPr>
          <w:rFonts w:ascii="Times New Roman" w:hAnsi="Times New Roman" w:cs="Times New Roman"/>
          <w:b/>
          <w:bCs/>
          <w:sz w:val="26"/>
          <w:szCs w:val="26"/>
          <w:lang w:val="vi-VN"/>
        </w:rPr>
        <w:t>Các quy trình nghiệp vụ</w:t>
      </w:r>
      <w:bookmarkEnd w:id="8"/>
    </w:p>
    <w:p>
      <w:pPr>
        <w:numPr>
          <w:ilvl w:val="0"/>
          <w:numId w:val="14"/>
        </w:numPr>
        <w:spacing w:line="360" w:lineRule="auto"/>
        <w:outlineLvl w:val="0"/>
        <w:rPr>
          <w:rFonts w:ascii="Times New Roman" w:hAnsi="Times New Roman" w:cs="Times New Roman"/>
          <w:sz w:val="26"/>
          <w:szCs w:val="26"/>
          <w:lang w:val="vi-VN"/>
        </w:rPr>
      </w:pPr>
      <w:bookmarkStart w:id="9" w:name="_Toc7981"/>
      <w:bookmarkStart w:id="10" w:name="_Toc418"/>
      <w:r>
        <w:rPr>
          <w:rFonts w:ascii="Times New Roman" w:hAnsi="Times New Roman" w:cs="Times New Roman"/>
          <w:b/>
          <w:bCs/>
          <w:sz w:val="26"/>
          <w:szCs w:val="26"/>
          <w:lang w:val="vi-VN"/>
        </w:rPr>
        <w:t>Quy trình Lập yêu cầu tuyển dụng</w:t>
      </w:r>
      <w:bookmarkEnd w:id="9"/>
      <w:bookmarkEnd w:id="10"/>
      <w:r>
        <w:rPr>
          <w:rFonts w:ascii="Times New Roman" w:hAnsi="Times New Roman" w:cs="Times New Roman"/>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trình tuyển dụng bắt đầu khi nhân viên quản lý tuyển dụng xác định nhu cầu cụ thể cho một vị trí tuyển dụng. Họ điền thông tin chi tiết vào biểu mẫu yêu cầu tuyển dụng, bao gồm số lượng người cần tuyển, yêu cầu về kỹ năng, kinh nghiệm, mức lương, và các tiêu chí khác liên quan đến vị trí.</w:t>
      </w:r>
      <w:r>
        <w:rPr>
          <w:rFonts w:ascii="Times New Roman" w:hAnsi="Times New Roman" w:cs="Times New Roman"/>
          <w:sz w:val="26"/>
          <w:szCs w:val="26"/>
        </w:rPr>
        <w:t xml:space="preserve"> </w:t>
      </w:r>
      <w:r>
        <w:rPr>
          <w:rFonts w:ascii="Times New Roman" w:hAnsi="Times New Roman" w:cs="Times New Roman"/>
          <w:sz w:val="26"/>
          <w:szCs w:val="26"/>
          <w:lang w:val="vi-VN"/>
        </w:rPr>
        <w:t>Sau khi điền thông tin, nhân viên quản lý tuyển dụng kiểm tra lại để đảm bảo rằng mọi thông tin đều đầy đủ và chính xác. Nếu cần thiết, họ thực hiện các điều chỉnh để đảm bảo rằng yêu cầu tuyển dụng phản ánh đúng nhu cầu của tổ chức.</w:t>
      </w:r>
      <w:r>
        <w:rPr>
          <w:rFonts w:ascii="Times New Roman" w:hAnsi="Times New Roman" w:cs="Times New Roman"/>
          <w:sz w:val="26"/>
          <w:szCs w:val="26"/>
        </w:rPr>
        <w:t xml:space="preserve"> </w:t>
      </w:r>
      <w:r>
        <w:rPr>
          <w:rFonts w:ascii="Times New Roman" w:hAnsi="Times New Roman" w:cs="Times New Roman"/>
          <w:sz w:val="26"/>
          <w:szCs w:val="26"/>
          <w:lang w:val="vi-VN"/>
        </w:rPr>
        <w:t>Tiếp theo, yêu cầu tuyển dụng được gửi đến bộ phận nhân sự hoặc các bên liên quan để bắt đầu quá trình tuyển dụng.</w:t>
      </w:r>
      <w:r>
        <w:rPr>
          <w:rFonts w:ascii="Times New Roman" w:hAnsi="Times New Roman" w:cs="Times New Roman"/>
          <w:sz w:val="26"/>
          <w:szCs w:val="26"/>
        </w:rPr>
        <w:t xml:space="preserve"> </w:t>
      </w:r>
      <w:r>
        <w:rPr>
          <w:rFonts w:ascii="Times New Roman" w:hAnsi="Times New Roman" w:cs="Times New Roman"/>
          <w:sz w:val="26"/>
          <w:szCs w:val="26"/>
          <w:lang w:val="vi-VN"/>
        </w:rPr>
        <w:t>Cuối cùng là công bố vị trí trên các nền tảng tuyển dụng, tiếp nhận hồ sơ từ ứng viên, và bắt đầu quá trình lựa chọn và phỏng vấn.</w:t>
      </w:r>
    </w:p>
    <w:p>
      <w:pPr>
        <w:spacing w:line="360" w:lineRule="auto"/>
        <w:rPr>
          <w:rFonts w:ascii="Times New Roman" w:hAnsi="Times New Roman" w:cs="Times New Roman"/>
          <w:sz w:val="26"/>
          <w:szCs w:val="26"/>
          <w:lang w:val="vi-VN"/>
        </w:rPr>
      </w:pPr>
    </w:p>
    <w:p>
      <w:pPr>
        <w:numPr>
          <w:ilvl w:val="0"/>
          <w:numId w:val="14"/>
        </w:numPr>
        <w:spacing w:line="360" w:lineRule="auto"/>
        <w:outlineLvl w:val="0"/>
        <w:rPr>
          <w:rFonts w:ascii="Times New Roman" w:hAnsi="Times New Roman" w:cs="Times New Roman"/>
          <w:b/>
          <w:bCs/>
          <w:sz w:val="26"/>
          <w:szCs w:val="26"/>
        </w:rPr>
      </w:pPr>
      <w:bookmarkStart w:id="11" w:name="_Toc2579"/>
      <w:bookmarkStart w:id="12" w:name="_Toc10130"/>
      <w:r>
        <w:rPr>
          <w:rFonts w:ascii="Times New Roman" w:hAnsi="Times New Roman" w:cs="Times New Roman"/>
          <w:b/>
          <w:bCs/>
          <w:sz w:val="26"/>
          <w:szCs w:val="26"/>
          <w:lang w:val="vi-VN"/>
        </w:rPr>
        <w:t>Quy trình Ứng viên đ</w:t>
      </w:r>
      <w:r>
        <w:rPr>
          <w:rFonts w:ascii="Times New Roman" w:hAnsi="Times New Roman" w:cs="Times New Roman"/>
          <w:b/>
          <w:bCs/>
          <w:sz w:val="26"/>
          <w:szCs w:val="26"/>
        </w:rPr>
        <w:t>ăng ký hồ sơ</w:t>
      </w:r>
      <w:bookmarkEnd w:id="11"/>
      <w:bookmarkEnd w:id="12"/>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trình bắt đầu khi ứng viên tiếp cận nguồn thông tin về cơ hội tuyển dụng từ tổ chức, có thể thông qua quảng cáo, thông báo công việc trực tiếp, hoặc các nguồn thông tin khác. Sau khi xác định cơ hội phù hợp, ứng viên thu thập các thông tin cần thiết để đăng ký, bao gồm thông tin cá nhân, quá trình học vấn, kinh nghiệm làm việc, và các tài liệu hỗ trợ khác. Tiếp theo, ứng viên điền thông tin vào một biểu mẫu đăng ký hồ sơ. Các thông tin trong biểu mẫu có thể bao gồm tên, địa chỉ, số điện thoại, email, chi tiết về quá trình học vấn, kinh nghiệm làm việc, và các mục khác liên quan đến vị trí tuyển dụng mà họ quan tâm. Sau khi hoàn thành biểu mẫu, ứng viên gửi hồ sơ và các tài liệu đi kèm (nếu có) đến địa chỉ được chỉ định. Thông thường, địa chỉ này có thể là địa chỉ email của bộ phận nhân sự hoặc địa chỉ văn phòng nhân sự. Quá trình này giúp tổ chức nhận được thông tin đầy đủ và chi tiết từ ứng viên, tạo cơ sở để bắt đầu quá trình xem xét và lựa chọn.</w:t>
      </w:r>
    </w:p>
    <w:p>
      <w:pPr>
        <w:spacing w:line="360" w:lineRule="auto"/>
        <w:rPr>
          <w:rFonts w:ascii="Times New Roman" w:hAnsi="Times New Roman" w:cs="Times New Roman"/>
          <w:sz w:val="26"/>
          <w:szCs w:val="26"/>
          <w:lang w:val="vi-VN"/>
        </w:rPr>
      </w:pPr>
    </w:p>
    <w:p>
      <w:pPr>
        <w:numPr>
          <w:ilvl w:val="0"/>
          <w:numId w:val="14"/>
        </w:numPr>
        <w:spacing w:line="360" w:lineRule="auto"/>
        <w:outlineLvl w:val="0"/>
        <w:rPr>
          <w:rFonts w:ascii="Times New Roman" w:hAnsi="Times New Roman" w:cs="Times New Roman"/>
          <w:b/>
          <w:bCs/>
          <w:sz w:val="26"/>
          <w:szCs w:val="26"/>
        </w:rPr>
      </w:pPr>
      <w:bookmarkStart w:id="13" w:name="_Toc25386"/>
      <w:r>
        <w:rPr>
          <w:rFonts w:ascii="Times New Roman" w:hAnsi="Times New Roman" w:cs="Times New Roman"/>
          <w:b/>
          <w:bCs/>
          <w:sz w:val="26"/>
          <w:szCs w:val="26"/>
          <w:lang w:val="vi-VN"/>
        </w:rPr>
        <w:t>Quy trình Sàng lọc hồ sơ ứng viên</w:t>
      </w:r>
      <w:bookmarkEnd w:id="13"/>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Sau khi các ứng viên nộp hồ sơ, nhân viên nhân sự hoặc người quản lý tuyển dụng có nhiệm vụ kiểm tra hồ sơ để đảm bảo đầy đủ thông tin cần thiết như thông tin liên hệ, quá trình học vấn, kinh nghiệm làm việc, và các tài liệu hỗ trợ khác. Họ phân loại ứng viên thành các nhóm như “Phù hợp”, “Không phù hợp”, “Cân nhắc”. Dựa trên kết quả sàng lọc, quyết định xem hồ sơ ứng viên đó sẽ được chấp nhận và tiếp tục vào vòng tiếp theo (phỏng vấn, kiểm tra năng lực đầu vào, ... )  hay bị loại. Thông báo kết quả sàng lọc cho ứng viên qua email hoặc thông qua hệ thống tuyển dụng. Các ứng viên được thông báo về việc họ được chấp nhận hoặc không được tiếp tục trong quá trình tuyển dụng. </w:t>
      </w:r>
    </w:p>
    <w:p>
      <w:pPr>
        <w:spacing w:line="360" w:lineRule="auto"/>
        <w:rPr>
          <w:rFonts w:ascii="Times New Roman" w:hAnsi="Times New Roman" w:eastAsia="Segoe UI" w:cs="Times New Roman"/>
          <w:color w:val="0F0F0F"/>
          <w:sz w:val="26"/>
          <w:szCs w:val="26"/>
          <w:lang w:val="vi-VN"/>
        </w:rPr>
      </w:pPr>
    </w:p>
    <w:p>
      <w:pPr>
        <w:numPr>
          <w:ilvl w:val="0"/>
          <w:numId w:val="14"/>
        </w:numPr>
        <w:spacing w:line="360" w:lineRule="auto"/>
        <w:outlineLvl w:val="0"/>
        <w:rPr>
          <w:rFonts w:ascii="Times New Roman" w:hAnsi="Times New Roman" w:cs="Times New Roman"/>
          <w:b/>
          <w:bCs/>
          <w:sz w:val="26"/>
          <w:szCs w:val="26"/>
        </w:rPr>
      </w:pPr>
      <w:bookmarkStart w:id="14" w:name="_Toc8212"/>
      <w:bookmarkStart w:id="15" w:name="_Toc4441"/>
      <w:r>
        <w:rPr>
          <w:rFonts w:ascii="Times New Roman" w:hAnsi="Times New Roman" w:cs="Times New Roman"/>
          <w:b/>
          <w:bCs/>
          <w:sz w:val="26"/>
          <w:szCs w:val="26"/>
          <w:lang w:val="vi-VN"/>
        </w:rPr>
        <w:t>Quy trình Phỏng vấn</w:t>
      </w:r>
      <w:bookmarkEnd w:id="14"/>
      <w:r>
        <w:rPr>
          <w:rFonts w:ascii="Times New Roman" w:hAnsi="Times New Roman" w:cs="Times New Roman"/>
          <w:b/>
          <w:bCs/>
          <w:sz w:val="26"/>
          <w:szCs w:val="26"/>
          <w:lang w:val="vi-VN"/>
        </w:rPr>
        <w:t xml:space="preserve"> ứng viên</w:t>
      </w:r>
      <w:bookmarkEnd w:id="15"/>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Trước buổi phỏng vấn, nhân viên nhân sự hoặc người quản lý tuyển dụng tiến hành chuẩn bị các tài liệu và thông tin cần thiết để đảm bảo suôn sẻ cho quá trình. Khi ứng viên đến, họ được chào đón và giới thiệu về buổi phỏng vấn. Các câu hỏi và đánh giá được thực hiện một cách cân nhắc để đánh giá kỹ năng, kinh nghiệm và sự phù hợp của ứng viên với vị trí công việc. Quá trình phỏng vấn tạo cơ hội cho ứng viên để trả lời câu hỏi và đồng thời tương tác với họ, giúp nhân viên nhân sự hoặc người quản lý tuyển dụng hiểu rõ hơn về họ. Nhân viên nhân sự hoặc người quản lý tuyển dụng ghi chú kỹ lưỡng về câu trả lời, tạo ra một bản đánh giá về ấn tượng tổng quan và những điểm nổi bật của ứng viên. Khi phần phỏng vấn kết thúc, họ thông báo về các bước tiếp theo và cung cấp thời gian dự kiến cho việc thông báo kết quả phỏng vấn.</w:t>
      </w:r>
    </w:p>
    <w:p>
      <w:pPr>
        <w:spacing w:line="360" w:lineRule="auto"/>
        <w:rPr>
          <w:rFonts w:ascii="Times New Roman" w:hAnsi="Times New Roman" w:cs="Times New Roman"/>
          <w:sz w:val="26"/>
          <w:szCs w:val="26"/>
          <w:lang w:val="vi-VN"/>
        </w:rPr>
      </w:pPr>
    </w:p>
    <w:p>
      <w:pPr>
        <w:numPr>
          <w:ilvl w:val="0"/>
          <w:numId w:val="14"/>
        </w:numPr>
        <w:spacing w:line="360" w:lineRule="auto"/>
        <w:outlineLvl w:val="0"/>
        <w:rPr>
          <w:rFonts w:ascii="Times New Roman" w:hAnsi="Times New Roman" w:cs="Times New Roman"/>
          <w:b/>
          <w:bCs/>
          <w:sz w:val="26"/>
          <w:szCs w:val="26"/>
        </w:rPr>
      </w:pPr>
      <w:bookmarkStart w:id="16" w:name="_Toc3085"/>
      <w:bookmarkStart w:id="17" w:name="_Toc26712"/>
      <w:r>
        <w:rPr>
          <w:rFonts w:ascii="Times New Roman" w:hAnsi="Times New Roman" w:cs="Times New Roman"/>
          <w:b/>
          <w:bCs/>
          <w:sz w:val="26"/>
          <w:szCs w:val="26"/>
          <w:lang w:val="vi-VN"/>
        </w:rPr>
        <w:t>Quy trình Đánh giá</w:t>
      </w:r>
      <w:r>
        <w:rPr>
          <w:rFonts w:ascii="Times New Roman" w:hAnsi="Times New Roman" w:cs="Times New Roman"/>
          <w:b/>
          <w:bCs/>
          <w:sz w:val="26"/>
          <w:szCs w:val="26"/>
        </w:rPr>
        <w:t xml:space="preserve"> ứng viên</w:t>
      </w:r>
      <w:bookmarkEnd w:id="16"/>
      <w:bookmarkEnd w:id="17"/>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Sau mỗi buổi phỏng vấn, nhân viên nhân sự hoặc người quản lý tuyển dụng tiến hành xác nhận và đánh giá kết quả của từng ứng viên. Dựa trên kết quả và đánh giá này, họ tạo danh sách chứa thông tin chi tiết về từng ứng viên, bao gồm tên, vị trí ứng tuyển, kỹ năng, và các đánh giá cá nhân. Tiếp theo, nhân viên thực hiện đánh giá và so sánh từng ứng viên dựa trên các tiêu chí quan trọng như kỹ năng, kinh nghiệm, và sự phù hợp với vị trí công việc. Sau đó, nhân viên nhân sự thực hiện việc tạo báo cáo chi tiết về các ứng viên và đề xuất quyết định cuối cùng cho việc tuyển dụng. Đồng thời, họ thành lập cuộc họp hoặc trao đổi thông tin với các bên liên quan để thống nhất và đưa ra quyết định chính thức về việc chọn lựa ứng viên.</w:t>
      </w:r>
    </w:p>
    <w:p>
      <w:pPr>
        <w:spacing w:line="360" w:lineRule="auto"/>
        <w:rPr>
          <w:rFonts w:ascii="Times New Roman" w:hAnsi="Times New Roman" w:cs="Times New Roman"/>
          <w:sz w:val="26"/>
          <w:szCs w:val="26"/>
        </w:rPr>
      </w:pPr>
    </w:p>
    <w:p>
      <w:pPr>
        <w:numPr>
          <w:ilvl w:val="0"/>
          <w:numId w:val="14"/>
        </w:numPr>
        <w:spacing w:line="360" w:lineRule="auto"/>
        <w:outlineLvl w:val="0"/>
        <w:rPr>
          <w:rFonts w:ascii="Times New Roman" w:hAnsi="Times New Roman" w:cs="Times New Roman"/>
          <w:b/>
          <w:bCs/>
          <w:sz w:val="26"/>
          <w:szCs w:val="26"/>
          <w:lang w:val="vi-VN"/>
        </w:rPr>
      </w:pPr>
      <w:bookmarkStart w:id="18" w:name="_Toc3277"/>
      <w:bookmarkStart w:id="19" w:name="_Toc29028"/>
      <w:r>
        <w:rPr>
          <w:rFonts w:ascii="Times New Roman" w:hAnsi="Times New Roman" w:cs="Times New Roman"/>
          <w:b/>
          <w:bCs/>
          <w:sz w:val="26"/>
          <w:szCs w:val="26"/>
          <w:lang w:val="vi-VN"/>
        </w:rPr>
        <w:t xml:space="preserve">Quy trình Thông báo kết quả </w:t>
      </w:r>
      <w:bookmarkEnd w:id="18"/>
      <w:r>
        <w:rPr>
          <w:rFonts w:ascii="Times New Roman" w:hAnsi="Times New Roman" w:cs="Times New Roman"/>
          <w:b/>
          <w:bCs/>
          <w:sz w:val="26"/>
          <w:szCs w:val="26"/>
          <w:lang w:val="vi-VN"/>
        </w:rPr>
        <w:t>đến ứng viên</w:t>
      </w:r>
      <w:bookmarkEnd w:id="19"/>
    </w:p>
    <w:p>
      <w:pPr>
        <w:spacing w:line="360" w:lineRule="auto"/>
        <w:rPr>
          <w:rFonts w:ascii="Times New Roman" w:hAnsi="Times New Roman" w:cs="Times New Roman"/>
          <w:sz w:val="26"/>
          <w:szCs w:val="26"/>
        </w:rPr>
      </w:pPr>
      <w:r>
        <w:rPr>
          <w:rFonts w:ascii="Times New Roman" w:hAnsi="Times New Roman" w:cs="Times New Roman"/>
          <w:sz w:val="26"/>
          <w:szCs w:val="26"/>
        </w:rPr>
        <w:t>Sau khi quá trình phỏng vấn kết thúc, ứng viên sẽ nhận được thông báo kết quả từ phòng nhân sự. Thông báo này có thể được gửi qua email hoặc thông qua điện thoại, nhằm thông báo về kết quả cuối cùng của quá trình tuyển dụng.</w:t>
      </w:r>
      <w:r>
        <w:rPr>
          <w:rFonts w:ascii="Times New Roman" w:hAnsi="Times New Roman" w:cs="Times New Roman"/>
          <w:sz w:val="26"/>
          <w:szCs w:val="26"/>
          <w:lang w:val="vi-VN"/>
        </w:rPr>
        <w:t xml:space="preserve"> </w:t>
      </w:r>
      <w:r>
        <w:rPr>
          <w:rFonts w:ascii="Times New Roman" w:hAnsi="Times New Roman" w:cs="Times New Roman"/>
          <w:sz w:val="26"/>
          <w:szCs w:val="26"/>
        </w:rPr>
        <w:t>Ứng viên sau đó xác nhận kết quả tuyển dụng từ thông báo mà họ đã nhận được, thể hiện sự đồng ý và nhận thức về kết quả của mình trong quá trình tuyển dụng.</w:t>
      </w:r>
      <w:r>
        <w:rPr>
          <w:rFonts w:ascii="Times New Roman" w:hAnsi="Times New Roman" w:cs="Times New Roman"/>
          <w:sz w:val="26"/>
          <w:szCs w:val="26"/>
          <w:lang w:val="vi-VN"/>
        </w:rPr>
        <w:t xml:space="preserve"> </w:t>
      </w:r>
      <w:r>
        <w:rPr>
          <w:rFonts w:ascii="Times New Roman" w:hAnsi="Times New Roman" w:cs="Times New Roman"/>
          <w:sz w:val="26"/>
          <w:szCs w:val="26"/>
        </w:rPr>
        <w:t>Ứng viên trúng tuyển sẽ được chào đón vào làm việc tại vị trí đã đăng ký trong hồ sơ. Quá trình này nhằm đảm bảo sự linh hoạt và tính hiệu quả trong việc thông báo và xác nhận kết quả tuyển dụng, cũng như chuẩn bị cho bước tiếp theo của ứng viên trong công ty.</w:t>
      </w:r>
    </w:p>
    <w:p>
      <w:pPr>
        <w:spacing w:line="360" w:lineRule="auto"/>
        <w:rPr>
          <w:rFonts w:ascii="Times New Roman" w:hAnsi="Times New Roman" w:cs="Times New Roman"/>
          <w:sz w:val="26"/>
          <w:szCs w:val="26"/>
        </w:rPr>
      </w:pPr>
    </w:p>
    <w:p>
      <w:pPr>
        <w:numPr>
          <w:ilvl w:val="0"/>
          <w:numId w:val="14"/>
        </w:numPr>
        <w:spacing w:line="360" w:lineRule="auto"/>
        <w:outlineLvl w:val="0"/>
        <w:rPr>
          <w:rFonts w:ascii="Times New Roman" w:hAnsi="Times New Roman" w:cs="Times New Roman"/>
          <w:b/>
          <w:bCs/>
          <w:sz w:val="26"/>
          <w:szCs w:val="26"/>
          <w:lang w:val="vi-VN"/>
        </w:rPr>
      </w:pPr>
      <w:bookmarkStart w:id="20" w:name="_Toc21525"/>
      <w:r>
        <w:rPr>
          <w:rFonts w:ascii="Times New Roman" w:hAnsi="Times New Roman" w:cs="Times New Roman"/>
          <w:b/>
          <w:bCs/>
          <w:sz w:val="26"/>
          <w:szCs w:val="26"/>
          <w:lang w:val="vi-VN"/>
        </w:rPr>
        <w:t>Quy trình Lập danh sách ứng viên tiềm năng</w:t>
      </w:r>
      <w:bookmarkEnd w:id="20"/>
      <w:r>
        <w:rPr>
          <w:rFonts w:ascii="Times New Roman" w:hAnsi="Times New Roman" w:cs="Times New Roman"/>
          <w:b/>
          <w:bCs/>
          <w:sz w:val="26"/>
          <w:szCs w:val="26"/>
          <w:lang w:val="vi-VN"/>
        </w:rPr>
        <w:t xml:space="preserve"> </w:t>
      </w:r>
    </w:p>
    <w:p>
      <w:pPr>
        <w:spacing w:line="360" w:lineRule="auto"/>
        <w:rPr>
          <w:rFonts w:hint="default" w:ascii="Times New Roman" w:hAnsi="Times New Roman" w:cs="Times New Roman"/>
          <w:sz w:val="26"/>
          <w:szCs w:val="26"/>
          <w:lang w:val="vi-VN" w:eastAsia="zh-CN"/>
        </w:rPr>
      </w:pPr>
      <w:r>
        <w:rPr>
          <w:rFonts w:hint="default" w:ascii="Times New Roman" w:hAnsi="Times New Roman" w:cs="Times New Roman"/>
          <w:sz w:val="26"/>
          <w:szCs w:val="26"/>
          <w:lang w:val="vi-VN" w:eastAsia="zh-CN"/>
        </w:rPr>
        <w:t xml:space="preserve">Trong quá trình phỏng vấn nếu ứng viên có những tố chất có thể đào tạo và phát triển được thì công ty sẽ yêu cầu bộ phận tuyển dụng lưu lại hồ sơ và thông tin của ứng viên đó. </w:t>
      </w: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numPr>
          <w:ilvl w:val="1"/>
          <w:numId w:val="12"/>
        </w:numPr>
        <w:spacing w:line="360" w:lineRule="auto"/>
        <w:outlineLvl w:val="0"/>
        <w:rPr>
          <w:rFonts w:ascii="Times New Roman" w:hAnsi="Times New Roman" w:cs="Times New Roman"/>
          <w:b/>
          <w:bCs/>
          <w:sz w:val="26"/>
          <w:szCs w:val="26"/>
          <w:lang w:val="vi-VN"/>
        </w:rPr>
      </w:pPr>
      <w:bookmarkStart w:id="21" w:name="_Toc31414"/>
      <w:r>
        <w:rPr>
          <w:rFonts w:ascii="Times New Roman" w:hAnsi="Times New Roman" w:cs="Times New Roman"/>
          <w:b/>
          <w:bCs/>
          <w:sz w:val="26"/>
          <w:szCs w:val="26"/>
          <w:lang w:val="vi-VN"/>
        </w:rPr>
        <w:t>Xác định yêu cầu</w:t>
      </w:r>
      <w:bookmarkEnd w:id="21"/>
      <w:r>
        <w:rPr>
          <w:rFonts w:ascii="Times New Roman" w:hAnsi="Times New Roman" w:cs="Times New Roman"/>
          <w:b/>
          <w:bCs/>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quy trình Lập yêu cầu tuyển dụng vẫn còn thực hiện thủ công như phát tờ rơi hoặc đăng bài trên các trang mạng xã hội. Việc thực hiện như vậy khá tốn kém và thiếu sự chuyên nghiệp. </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Đối với quy trình Ứng viên đ</w:t>
      </w:r>
      <w:r>
        <w:rPr>
          <w:rFonts w:ascii="Times New Roman" w:hAnsi="Times New Roman" w:cs="Times New Roman"/>
          <w:sz w:val="26"/>
          <w:szCs w:val="26"/>
        </w:rPr>
        <w:t>ăng ký hồ s</w:t>
      </w:r>
      <w:r>
        <w:rPr>
          <w:rFonts w:ascii="Times New Roman" w:hAnsi="Times New Roman" w:cs="Times New Roman"/>
          <w:sz w:val="26"/>
          <w:szCs w:val="26"/>
          <w:lang w:val="vi-VN"/>
        </w:rPr>
        <w:t xml:space="preserve">ơ, ứng viên trong quá trình tìm kiếm công việc phù hợp cũng gặp khó khăn. Mạng xã hội chỉ là nơi giao tiếp kết bạn và những bài đăng tuyển dụng trên đó chưa thực sự uy tín để ứng viên có thể ứng tuyển. </w:t>
      </w:r>
      <w:r>
        <w:rPr>
          <w:rFonts w:hint="default" w:ascii="Times New Roman" w:hAnsi="Times New Roman" w:cs="Times New Roman"/>
          <w:sz w:val="26"/>
          <w:szCs w:val="26"/>
          <w:lang w:val="vi-VN"/>
        </w:rPr>
        <w:t xml:space="preserve">Việc tìm đến tận công ty để nộp hồ sơ cũng gây mất thời gian.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quy trình Sàng lọc hồ sơ ứng viên nên được áp dụng </w:t>
      </w:r>
      <w:r>
        <w:rPr>
          <w:rFonts w:hint="default" w:ascii="Times New Roman" w:hAnsi="Times New Roman" w:cs="Times New Roman"/>
          <w:sz w:val="26"/>
          <w:szCs w:val="26"/>
          <w:lang w:val="vi-VN"/>
        </w:rPr>
        <w:t>công nghệ tiến tiên có sẵn</w:t>
      </w:r>
      <w:r>
        <w:rPr>
          <w:rFonts w:ascii="Times New Roman" w:hAnsi="Times New Roman" w:cs="Times New Roman"/>
          <w:sz w:val="26"/>
          <w:szCs w:val="26"/>
          <w:lang w:val="vi-VN"/>
        </w:rPr>
        <w:t xml:space="preserve"> để có thể đẩy nhanh tiến độ công việc của bộ phận tuyển dụng. Thay vì phải lọc từng bộ hồ sơ thì ta có thể lọc tự động. </w:t>
      </w: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*Yêu cầu chức năng</w:t>
      </w:r>
    </w:p>
    <w:p>
      <w:pPr>
        <w:spacing w:line="360" w:lineRule="auto"/>
        <w:rPr>
          <w:rFonts w:ascii="Times New Roman" w:hAnsi="Times New Roman" w:cs="Times New Roman"/>
          <w:sz w:val="26"/>
          <w:szCs w:val="26"/>
          <w:lang w:val="vi-VN"/>
        </w:rPr>
      </w:pPr>
      <w:r>
        <w:rPr>
          <w:rFonts w:ascii="Times New Roman" w:hAnsi="Times New Roman" w:cs="Times New Roman"/>
          <w:sz w:val="26"/>
          <w:szCs w:val="26"/>
        </w:rPr>
        <w:t>+ Duy trì thông tin: website</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sẽ vận hành liên tục và cho phép </w:t>
      </w:r>
      <w:r>
        <w:rPr>
          <w:rFonts w:ascii="Times New Roman" w:hAnsi="Times New Roman" w:cs="Times New Roman"/>
          <w:sz w:val="26"/>
          <w:szCs w:val="26"/>
          <w:lang w:val="vi-VN"/>
        </w:rPr>
        <w:t xml:space="preserve">nhân viên tuyển dụng </w:t>
      </w:r>
      <w:r>
        <w:rPr>
          <w:rFonts w:ascii="Times New Roman" w:hAnsi="Times New Roman" w:cs="Times New Roman"/>
          <w:sz w:val="26"/>
          <w:szCs w:val="26"/>
        </w:rPr>
        <w:t xml:space="preserve">thêm, sửa, xóa thông tin </w:t>
      </w:r>
      <w:r>
        <w:rPr>
          <w:rFonts w:ascii="Times New Roman" w:hAnsi="Times New Roman" w:cs="Times New Roman"/>
          <w:sz w:val="26"/>
          <w:szCs w:val="26"/>
          <w:lang w:val="vi-VN"/>
        </w:rPr>
        <w:t>vị trí tuyển dụng đã đăng</w:t>
      </w:r>
      <w:r>
        <w:rPr>
          <w:rFonts w:ascii="Times New Roman" w:hAnsi="Times New Roman" w:cs="Times New Roman"/>
          <w:sz w:val="26"/>
          <w:szCs w:val="26"/>
        </w:rPr>
        <w:t xml:space="preserve"> trên trang web. </w:t>
      </w:r>
      <w:r>
        <w:rPr>
          <w:rFonts w:ascii="Times New Roman" w:hAnsi="Times New Roman" w:cs="Times New Roman"/>
          <w:sz w:val="26"/>
          <w:szCs w:val="26"/>
          <w:lang w:val="vi-VN"/>
        </w:rPr>
        <w:t>Ứng viên</w:t>
      </w:r>
      <w:r>
        <w:rPr>
          <w:rFonts w:ascii="Times New Roman" w:hAnsi="Times New Roman" w:cs="Times New Roman"/>
          <w:sz w:val="26"/>
          <w:szCs w:val="26"/>
        </w:rPr>
        <w:t xml:space="preserve"> có thể xem thông tin </w:t>
      </w:r>
      <w:r>
        <w:rPr>
          <w:rFonts w:ascii="Times New Roman" w:hAnsi="Times New Roman" w:cs="Times New Roman"/>
          <w:sz w:val="26"/>
          <w:szCs w:val="26"/>
          <w:lang w:val="vi-VN"/>
        </w:rPr>
        <w:t xml:space="preserve">và thực hiện đăng ký ứng tuyển bằng cách gửi file hồ sơ vào vị trí ứng tuyển phù hợp. </w:t>
      </w:r>
    </w:p>
    <w:p>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Quản lý thông tin: </w:t>
      </w:r>
      <w:r>
        <w:rPr>
          <w:rFonts w:ascii="Times New Roman" w:hAnsi="Times New Roman" w:cs="Times New Roman"/>
          <w:sz w:val="26"/>
          <w:szCs w:val="26"/>
          <w:lang w:val="vi-VN"/>
        </w:rPr>
        <w:t xml:space="preserve">website và app </w:t>
      </w:r>
      <w:r>
        <w:rPr>
          <w:rFonts w:ascii="Times New Roman" w:hAnsi="Times New Roman" w:cs="Times New Roman"/>
          <w:sz w:val="26"/>
          <w:szCs w:val="26"/>
        </w:rPr>
        <w:t xml:space="preserve">lưu trữ </w:t>
      </w:r>
      <w:r>
        <w:rPr>
          <w:rFonts w:ascii="Times New Roman" w:hAnsi="Times New Roman" w:cs="Times New Roman"/>
          <w:sz w:val="26"/>
          <w:szCs w:val="26"/>
          <w:lang w:val="vi-VN"/>
        </w:rPr>
        <w:t>thông tin về vị trí ứng tuyển của công ty, thông tin từ hồ sơ đăng ký ứng tuyển của ứng viên</w:t>
      </w:r>
      <w:r>
        <w:rPr>
          <w:rFonts w:ascii="Times New Roman" w:hAnsi="Times New Roman" w:cs="Times New Roman"/>
          <w:sz w:val="26"/>
          <w:szCs w:val="26"/>
        </w:rPr>
        <w:t xml:space="preserve">. </w:t>
      </w:r>
      <w:r>
        <w:rPr>
          <w:rFonts w:ascii="Times New Roman" w:hAnsi="Times New Roman" w:cs="Times New Roman"/>
          <w:sz w:val="26"/>
          <w:szCs w:val="26"/>
          <w:lang w:val="vi-VN"/>
        </w:rPr>
        <w:t>Bộ phận quản lý tuyển dụng</w:t>
      </w:r>
      <w:r>
        <w:rPr>
          <w:rFonts w:ascii="Times New Roman" w:hAnsi="Times New Roman" w:cs="Times New Roman"/>
          <w:sz w:val="26"/>
          <w:szCs w:val="26"/>
        </w:rPr>
        <w:t xml:space="preserve"> có thể xem thông tin về </w:t>
      </w:r>
      <w:r>
        <w:rPr>
          <w:rFonts w:ascii="Times New Roman" w:hAnsi="Times New Roman" w:cs="Times New Roman"/>
          <w:sz w:val="26"/>
          <w:szCs w:val="26"/>
          <w:lang w:val="vi-VN"/>
        </w:rPr>
        <w:t xml:space="preserve">danh sách vị trí ứng tuyển, danh sách các công ty khách hàng, danh sách ứng viên, .... </w:t>
      </w: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*Yêu cầu phi chức năng</w:t>
      </w:r>
    </w:p>
    <w:p>
      <w:pPr>
        <w:spacing w:line="360" w:lineRule="auto"/>
        <w:rPr>
          <w:rFonts w:ascii="Times New Roman" w:hAnsi="Times New Roman" w:cs="Times New Roman"/>
          <w:sz w:val="26"/>
          <w:szCs w:val="26"/>
        </w:rPr>
      </w:pPr>
      <w:r>
        <w:rPr>
          <w:rFonts w:ascii="Times New Roman" w:hAnsi="Times New Roman" w:cs="Times New Roman"/>
          <w:sz w:val="26"/>
          <w:szCs w:val="26"/>
        </w:rPr>
        <w:t>+ Yêu cầu vận hành:</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Hệ thống sẽ lưu trữ </w:t>
      </w:r>
      <w:r>
        <w:rPr>
          <w:rFonts w:ascii="Times New Roman" w:hAnsi="Times New Roman" w:cs="Times New Roman"/>
          <w:sz w:val="26"/>
          <w:szCs w:val="26"/>
          <w:lang w:val="vi-VN"/>
        </w:rPr>
        <w:t>các đơn tuyển dụng</w:t>
      </w:r>
      <w:r>
        <w:rPr>
          <w:rFonts w:ascii="Times New Roman" w:hAnsi="Times New Roman" w:cs="Times New Roman"/>
          <w:sz w:val="26"/>
          <w:szCs w:val="26"/>
        </w:rPr>
        <w:t xml:space="preserve"> của</w:t>
      </w:r>
      <w:r>
        <w:rPr>
          <w:rFonts w:ascii="Times New Roman" w:hAnsi="Times New Roman" w:cs="Times New Roman"/>
          <w:sz w:val="26"/>
          <w:szCs w:val="26"/>
          <w:lang w:val="vi-VN"/>
        </w:rPr>
        <w:t xml:space="preserve"> công ty, hồ sơ ứng tuyển của ứng viên</w:t>
      </w:r>
      <w:r>
        <w:rPr>
          <w:rFonts w:ascii="Times New Roman" w:hAnsi="Times New Roman" w:cs="Times New Roman"/>
          <w:sz w:val="26"/>
          <w:szCs w:val="26"/>
        </w:rPr>
        <w:t xml:space="preserve"> cũng như toàn bộ cơ sở dữ liệu của hệ thống.</w:t>
      </w:r>
    </w:p>
    <w:p>
      <w:pPr>
        <w:spacing w:line="360" w:lineRule="auto"/>
        <w:rPr>
          <w:rFonts w:ascii="Times New Roman" w:hAnsi="Times New Roman" w:cs="Times New Roman"/>
          <w:sz w:val="26"/>
          <w:szCs w:val="26"/>
        </w:rPr>
      </w:pPr>
      <w:r>
        <w:rPr>
          <w:rFonts w:ascii="Times New Roman" w:hAnsi="Times New Roman" w:cs="Times New Roman"/>
          <w:sz w:val="26"/>
          <w:szCs w:val="26"/>
        </w:rPr>
        <w:t>+ Tính khả dụng: phù hợp với yêu cầu của người dùng, dễ nhìn, dễ thao tác.</w:t>
      </w:r>
    </w:p>
    <w:p>
      <w:pPr>
        <w:spacing w:line="360" w:lineRule="auto"/>
        <w:rPr>
          <w:rFonts w:ascii="Times New Roman" w:hAnsi="Times New Roman" w:cs="Times New Roman"/>
          <w:sz w:val="26"/>
          <w:szCs w:val="26"/>
        </w:rPr>
      </w:pPr>
      <w:r>
        <w:rPr>
          <w:rFonts w:ascii="Times New Roman" w:hAnsi="Times New Roman" w:cs="Times New Roman"/>
          <w:sz w:val="26"/>
          <w:szCs w:val="26"/>
        </w:rPr>
        <w:t>+ Yêu cầu hiệu suất: Xử lý nhanh, tải dữ liệu tốt.</w:t>
      </w:r>
    </w:p>
    <w:p>
      <w:pPr>
        <w:spacing w:line="360" w:lineRule="auto"/>
        <w:rPr>
          <w:rFonts w:ascii="Times New Roman" w:hAnsi="Times New Roman" w:cs="Times New Roman"/>
          <w:sz w:val="26"/>
          <w:szCs w:val="26"/>
          <w:lang w:val="vi-VN"/>
        </w:rPr>
      </w:pPr>
      <w:r>
        <w:rPr>
          <w:rFonts w:ascii="Times New Roman" w:hAnsi="Times New Roman" w:cs="Times New Roman"/>
          <w:sz w:val="26"/>
          <w:szCs w:val="26"/>
        </w:rPr>
        <w:t>+ Yêu cầu bảo mật: bảo mật thông tin của khách hàng.</w:t>
      </w:r>
    </w:p>
    <w:p>
      <w:pPr>
        <w:spacing w:line="360" w:lineRule="auto"/>
        <w:rPr>
          <w:rFonts w:ascii="Times New Roman" w:hAnsi="Times New Roman" w:cs="Times New Roman"/>
          <w:sz w:val="26"/>
          <w:szCs w:val="26"/>
          <w:lang w:val="vi-VN"/>
        </w:rPr>
      </w:pPr>
    </w:p>
    <w:p>
      <w:pPr>
        <w:numPr>
          <w:ilvl w:val="1"/>
          <w:numId w:val="12"/>
        </w:numPr>
        <w:spacing w:line="360" w:lineRule="auto"/>
        <w:outlineLvl w:val="0"/>
        <w:rPr>
          <w:rFonts w:ascii="Times New Roman" w:hAnsi="Times New Roman" w:cs="Times New Roman"/>
          <w:sz w:val="26"/>
          <w:szCs w:val="26"/>
          <w:lang w:val="vi-VN"/>
        </w:rPr>
      </w:pPr>
      <w:bookmarkStart w:id="22" w:name="_Toc552"/>
      <w:r>
        <w:rPr>
          <w:rFonts w:ascii="Times New Roman" w:hAnsi="Times New Roman" w:cs="Times New Roman"/>
          <w:b/>
          <w:bCs/>
          <w:sz w:val="26"/>
          <w:szCs w:val="26"/>
          <w:lang w:val="vi-VN"/>
        </w:rPr>
        <w:t>Kết chương</w:t>
      </w:r>
      <w:bookmarkEnd w:id="22"/>
      <w:r>
        <w:rPr>
          <w:rFonts w:ascii="Times New Roman" w:hAnsi="Times New Roman" w:cs="Times New Roman"/>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Phần khảo sát nghiệp vụ là một phần quan trọng trong việc xây dựng phần mềm. Hỗ trợ App lưu trữ và xử lý các công việc trong quá trình tuyển dụng một cách thuận tiện và nhanh chóng hơn. Website ngoài những chức năng như app thì còn có thể cho phép ứng viên tìm việc và đăng ký hồ sơ dễ dàng. </w:t>
      </w: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line="360" w:lineRule="auto"/>
        <w:rPr>
          <w:rFonts w:ascii="Times New Roman" w:hAnsi="Times New Roman" w:cs="Times New Roman"/>
          <w:sz w:val="26"/>
          <w:szCs w:val="26"/>
          <w:lang w:val="vi-VN"/>
        </w:rPr>
      </w:pPr>
    </w:p>
    <w:p>
      <w:pPr>
        <w:numPr>
          <w:ilvl w:val="0"/>
          <w:numId w:val="11"/>
        </w:numPr>
        <w:spacing w:line="360" w:lineRule="auto"/>
        <w:outlineLvl w:val="0"/>
        <w:rPr>
          <w:rFonts w:ascii="Times New Roman" w:hAnsi="Times New Roman" w:cs="Times New Roman"/>
          <w:b/>
          <w:bCs/>
          <w:sz w:val="26"/>
          <w:szCs w:val="26"/>
          <w:lang w:val="vi-VN"/>
        </w:rPr>
      </w:pPr>
      <w:bookmarkStart w:id="23" w:name="_Toc895"/>
      <w:r>
        <w:rPr>
          <w:rFonts w:ascii="Times New Roman" w:hAnsi="Times New Roman" w:cs="Times New Roman"/>
          <w:b/>
          <w:bCs/>
          <w:sz w:val="26"/>
          <w:szCs w:val="26"/>
          <w:lang w:val="vi-VN"/>
        </w:rPr>
        <w:t>CƠ SỞ LÝ THUYẾT</w:t>
      </w:r>
      <w:bookmarkEnd w:id="23"/>
      <w:r>
        <w:rPr>
          <w:rFonts w:ascii="Times New Roman" w:hAnsi="Times New Roman" w:cs="Times New Roman"/>
          <w:b/>
          <w:bCs/>
          <w:sz w:val="26"/>
          <w:szCs w:val="26"/>
          <w:lang w:val="vi-VN"/>
        </w:rPr>
        <w:t xml:space="preserve">  </w:t>
      </w:r>
    </w:p>
    <w:p>
      <w:pPr>
        <w:numPr>
          <w:ilvl w:val="1"/>
          <w:numId w:val="11"/>
        </w:numPr>
        <w:spacing w:line="360" w:lineRule="auto"/>
        <w:ind w:left="0" w:leftChars="0" w:firstLine="0" w:firstLineChars="0"/>
        <w:outlineLvl w:val="0"/>
        <w:rPr>
          <w:rFonts w:hint="default" w:ascii="Times New Roman" w:hAnsi="Times New Roman" w:cs="Times New Roman"/>
          <w:b/>
          <w:bCs/>
          <w:sz w:val="26"/>
          <w:szCs w:val="26"/>
          <w:lang w:val="vi-VN"/>
        </w:rPr>
      </w:pPr>
      <w:bookmarkStart w:id="24" w:name="_Toc23398"/>
      <w:r>
        <w:rPr>
          <w:rFonts w:hint="default" w:ascii="Times New Roman" w:hAnsi="Times New Roman" w:cs="Times New Roman"/>
          <w:b/>
          <w:bCs/>
          <w:sz w:val="26"/>
          <w:szCs w:val="26"/>
          <w:lang w:val="vi-VN"/>
        </w:rPr>
        <w:t>Thuật toán</w:t>
      </w:r>
      <w:bookmarkStart w:id="25" w:name="_Toc3688"/>
      <w:r>
        <w:rPr>
          <w:rFonts w:hint="default" w:ascii="Times New Roman" w:hAnsi="Times New Roman" w:cs="Times New Roman"/>
          <w:b/>
          <w:bCs/>
          <w:sz w:val="26"/>
          <w:szCs w:val="26"/>
          <w:lang w:val="vi-VN"/>
        </w:rPr>
        <w:t xml:space="preserve"> Cây quyết định</w:t>
      </w:r>
      <w:bookmarkEnd w:id="25"/>
      <w:r>
        <w:rPr>
          <w:rFonts w:hint="default" w:ascii="Times New Roman" w:hAnsi="Times New Roman" w:cs="Times New Roman"/>
          <w:b/>
          <w:bCs/>
          <w:sz w:val="26"/>
          <w:szCs w:val="26"/>
          <w:lang w:val="vi-VN"/>
        </w:rPr>
        <w:t xml:space="preserve"> (DT)</w:t>
      </w:r>
      <w:bookmarkEnd w:id="24"/>
    </w:p>
    <w:p>
      <w:pPr>
        <w:numPr>
          <w:ilvl w:val="2"/>
          <w:numId w:val="11"/>
        </w:numPr>
        <w:spacing w:line="240" w:lineRule="auto"/>
        <w:ind w:left="0" w:leftChars="0" w:firstLine="0" w:firstLineChars="0"/>
        <w:outlineLvl w:val="0"/>
        <w:rPr>
          <w:rFonts w:hint="default" w:ascii="Times New Roman" w:hAnsi="Times New Roman" w:cs="Times New Roman" w:eastAsiaTheme="minorEastAsia"/>
          <w:i/>
          <w:iCs/>
          <w:sz w:val="26"/>
          <w:szCs w:val="26"/>
          <w:lang w:val="vi-VN" w:eastAsia="zh-CN" w:bidi="ar-SA"/>
        </w:rPr>
      </w:pPr>
      <w:bookmarkStart w:id="26" w:name="_Toc5917"/>
      <w:r>
        <w:rPr>
          <w:rFonts w:hint="default" w:ascii="Times New Roman" w:hAnsi="Times New Roman" w:cs="Times New Roman" w:eastAsiaTheme="minorEastAsia"/>
          <w:i/>
          <w:iCs/>
          <w:sz w:val="26"/>
          <w:szCs w:val="26"/>
          <w:lang w:val="vi-VN" w:eastAsia="zh-CN" w:bidi="ar-SA"/>
        </w:rPr>
        <w:t>Khái niệm</w:t>
      </w:r>
      <w:bookmarkEnd w:id="26"/>
    </w:p>
    <w:p>
      <w:pPr>
        <w:pStyle w:val="15"/>
        <w:numPr>
          <w:ilvl w:val="0"/>
          <w:numId w:val="0"/>
        </w:numPr>
        <w:spacing w:before="120" w:after="120" w:line="36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 xml:space="preserve">Cây quyết định là một cấu trúc phân cấp theo dạng cây được sử dụng để phân loại các đối tượng dựa trên một chuỗi các quy tắc. </w:t>
      </w:r>
      <w:r>
        <w:rPr>
          <w:rFonts w:hint="default" w:ascii="Times New Roman" w:hAnsi="Times New Roman" w:cs="Times New Roman" w:eastAsiaTheme="minorEastAsia"/>
          <w:sz w:val="26"/>
          <w:szCs w:val="26"/>
          <w:lang w:val="vi-VN" w:eastAsia="en-US" w:bidi="ar-SA"/>
        </w:rPr>
        <w:t>C</w:t>
      </w:r>
      <w:r>
        <w:rPr>
          <w:rFonts w:hint="default" w:ascii="Times New Roman" w:hAnsi="Times New Roman" w:cs="Times New Roman" w:eastAsiaTheme="minorEastAsia"/>
          <w:sz w:val="26"/>
          <w:szCs w:val="26"/>
          <w:lang w:val="vi" w:eastAsia="en-US" w:bidi="ar-SA"/>
        </w:rPr>
        <w:t>ác thuộc tính của đối tượng thường được mô tả bằng các loại dữ liệu khác nhau</w:t>
      </w:r>
      <w:r>
        <w:rPr>
          <w:rFonts w:hint="default" w:ascii="Times New Roman" w:hAnsi="Times New Roman" w:cs="Times New Roman" w:eastAsiaTheme="minorEastAsia"/>
          <w:sz w:val="26"/>
          <w:szCs w:val="26"/>
          <w:lang w:val="vi-VN" w:eastAsia="en-US" w:bidi="ar-SA"/>
        </w:rPr>
        <w:t xml:space="preserve"> gồm</w:t>
      </w:r>
      <w:r>
        <w:rPr>
          <w:rFonts w:hint="default" w:ascii="Times New Roman" w:hAnsi="Times New Roman" w:cs="Times New Roman" w:eastAsiaTheme="minorEastAsia"/>
          <w:sz w:val="26"/>
          <w:szCs w:val="26"/>
          <w:lang w:val="vi" w:eastAsia="en-US" w:bidi="ar-SA"/>
        </w:rPr>
        <w:t xml:space="preserve"> Nhị phân (Binary), Định danh (Nominal), Thứ tự (Ordinal), và Số lượng (Quantitative). Tuy nhiên, thuộc tính được sử dụng để phân loại phải có kiểu dữ liệu là Binary hoặc Ordinal.</w:t>
      </w:r>
    </w:p>
    <w:p>
      <w:pPr>
        <w:pStyle w:val="85"/>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Dữ liệu được cho dưới dạng các bản ghi có dạng:</w:t>
      </w:r>
    </w:p>
    <w:p>
      <w:pPr>
        <w:pStyle w:val="85"/>
        <w:keepNext w:val="0"/>
        <w:keepLines w:val="0"/>
        <w:widowControl/>
        <w:suppressLineNumbers w:val="0"/>
        <w:shd w:val="clear" w:fill="FFFFFF"/>
        <w:spacing w:before="105" w:beforeAutospacing="0" w:after="105" w:afterAutospacing="0"/>
        <w:ind w:left="0" w:right="0" w:firstLine="0"/>
        <w:jc w:val="center"/>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(x, y) = (x1, x2, x3..., xk, y)</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eastAsiaTheme="minorEastAsia"/>
          <w:sz w:val="26"/>
          <w:szCs w:val="26"/>
          <w:lang w:val="vi-VN" w:eastAsia="en-US" w:bidi="ar-SA"/>
        </w:rPr>
        <w:t xml:space="preserve">Trong đó: </w:t>
      </w:r>
    </w:p>
    <w:p>
      <w:pPr>
        <w:pStyle w:val="15"/>
        <w:numPr>
          <w:ilvl w:val="0"/>
          <w:numId w:val="0"/>
        </w:numPr>
        <w:spacing w:before="120" w:after="120" w:line="24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 xml:space="preserve">x là tập hợp các biến độc lập (x1, x2, x3,..., xk) </w:t>
      </w:r>
    </w:p>
    <w:p>
      <w:pPr>
        <w:pStyle w:val="15"/>
        <w:numPr>
          <w:ilvl w:val="0"/>
          <w:numId w:val="0"/>
        </w:numPr>
        <w:spacing w:before="120" w:after="120" w:line="36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Các biến độc lập (x1, x2, x3,...) đại diện cho các yếu tố hoặc thuộc tính mà chúng ta sử dụng để thực hiện công việc nghiên cứu, phân loại, hoặc dự đoán giá trị của biến phụ thuộc</w:t>
      </w:r>
    </w:p>
    <w:p>
      <w:pPr>
        <w:pStyle w:val="15"/>
        <w:numPr>
          <w:ilvl w:val="0"/>
          <w:numId w:val="0"/>
        </w:numPr>
        <w:spacing w:before="120" w:after="120" w:line="24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y là biến phụ thuộc (dependant variable)</w:t>
      </w:r>
    </w:p>
    <w:p>
      <w:pPr>
        <w:pStyle w:val="15"/>
        <w:numPr>
          <w:ilvl w:val="0"/>
          <w:numId w:val="0"/>
        </w:numPr>
        <w:spacing w:before="120" w:after="120" w:line="36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Biến phụ thuộc y là biến mà chúng ta quan tâm để tìm hiểu, phân loại hoặc tổng quát hóa</w:t>
      </w:r>
    </w:p>
    <w:p>
      <w:pPr>
        <w:keepNext w:val="0"/>
        <w:keepLines w:val="0"/>
        <w:widowControl/>
        <w:suppressLineNumbers w:val="0"/>
        <w:jc w:val="left"/>
        <w:rPr>
          <w:rFonts w:hint="default" w:ascii="Times New Roman" w:hAnsi="Times New Roman" w:cs="Times New Roman" w:eastAsiaTheme="minorEastAsia"/>
          <w:sz w:val="26"/>
          <w:szCs w:val="26"/>
          <w:lang w:val="en-US" w:eastAsia="zh-CN" w:bidi="ar-SA"/>
        </w:rPr>
      </w:pPr>
      <w:r>
        <w:rPr>
          <w:rFonts w:hint="default" w:ascii="Times New Roman" w:hAnsi="Times New Roman" w:cs="Times New Roman" w:eastAsiaTheme="minorEastAsia"/>
          <w:sz w:val="26"/>
          <w:szCs w:val="26"/>
          <w:lang w:val="vi" w:eastAsia="en-US" w:bidi="ar-SA"/>
        </w:rPr>
        <w:t>Các kiểu cây quyết địn</w:t>
      </w:r>
      <w:r>
        <w:rPr>
          <w:rFonts w:hint="default" w:ascii="Times New Roman" w:hAnsi="Times New Roman" w:cs="Times New Roman" w:eastAsiaTheme="minorEastAsia"/>
          <w:sz w:val="26"/>
          <w:szCs w:val="26"/>
          <w:lang w:val="vi-VN" w:eastAsia="en-US" w:bidi="ar-SA"/>
        </w:rPr>
        <w:t>h bao gồm:</w:t>
      </w:r>
      <w:r>
        <w:rPr>
          <w:rFonts w:hint="default" w:ascii="Times New Roman" w:hAnsi="Times New Roman" w:cs="Times New Roman"/>
          <w:sz w:val="26"/>
          <w:szCs w:val="26"/>
          <w:lang w:val="vi-VN" w:eastAsia="en-US" w:bidi="ar-SA"/>
        </w:rPr>
        <w:t xml:space="preserve"> </w:t>
      </w:r>
      <w:r>
        <w:rPr>
          <w:rFonts w:hint="default" w:ascii="Times New Roman" w:hAnsi="Times New Roman" w:eastAsia="SimSun" w:cs="Times New Roman"/>
          <w:color w:val="000000"/>
          <w:kern w:val="0"/>
          <w:sz w:val="25"/>
          <w:szCs w:val="25"/>
          <w:lang w:val="en-US" w:eastAsia="zh-CN" w:bidi="ar"/>
        </w:rPr>
        <w:t xml:space="preserve">Phân </w:t>
      </w:r>
      <w:r>
        <w:rPr>
          <w:rFonts w:hint="default" w:ascii="Times New Roman" w:hAnsi="Times New Roman" w:cs="Times New Roman" w:eastAsiaTheme="minorEastAsia"/>
          <w:sz w:val="26"/>
          <w:szCs w:val="26"/>
          <w:lang w:val="en-US" w:eastAsia="zh-CN" w:bidi="ar-SA"/>
        </w:rPr>
        <w:t>loại (Classification) và Hồi quy (Regression).</w:t>
      </w:r>
    </w:p>
    <w:p>
      <w:pPr>
        <w:keepNext w:val="0"/>
        <w:keepLines w:val="0"/>
        <w:widowControl/>
        <w:suppressLineNumbers w:val="0"/>
        <w:jc w:val="left"/>
        <w:rPr>
          <w:rFonts w:hint="default" w:ascii="Times New Roman" w:hAnsi="Times New Roman" w:cs="Times New Roman" w:eastAsiaTheme="minorEastAsia"/>
          <w:sz w:val="26"/>
          <w:szCs w:val="26"/>
          <w:lang w:val="vi" w:eastAsia="en-US" w:bidi="ar-SA"/>
        </w:rPr>
      </w:pPr>
    </w:p>
    <w:p>
      <w:pPr>
        <w:pStyle w:val="15"/>
        <w:numPr>
          <w:ilvl w:val="0"/>
          <w:numId w:val="0"/>
        </w:numPr>
        <w:spacing w:before="120" w:after="120" w:line="24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VN" w:eastAsia="en-US" w:bidi="ar-SA"/>
        </w:rPr>
        <w:t>Ví dụ: D</w:t>
      </w:r>
      <w:r>
        <w:rPr>
          <w:rFonts w:hint="default" w:ascii="Times New Roman" w:hAnsi="Times New Roman" w:cs="Times New Roman" w:eastAsiaTheme="minorEastAsia"/>
          <w:sz w:val="26"/>
          <w:szCs w:val="26"/>
          <w:lang w:val="vi" w:eastAsia="en-US" w:bidi="ar-SA"/>
        </w:rPr>
        <w:t>ựa theo thời tiết mà các bạn nam sẽ quyết định đi đá bóng hay không?</w:t>
      </w:r>
    </w:p>
    <w:p>
      <w:pPr>
        <w:pStyle w:val="15"/>
        <w:numPr>
          <w:ilvl w:val="0"/>
          <w:numId w:val="0"/>
        </w:numPr>
        <w:spacing w:before="120" w:after="120" w:line="240" w:lineRule="auto"/>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t>Những đặc điểm ban đầu là:</w:t>
      </w:r>
      <w:r>
        <w:rPr>
          <w:rFonts w:hint="default" w:ascii="Times New Roman" w:hAnsi="Times New Roman" w:cs="Times New Roman" w:eastAsiaTheme="minorEastAsia"/>
          <w:sz w:val="26"/>
          <w:szCs w:val="26"/>
          <w:lang w:val="vi-VN" w:eastAsia="en-US" w:bidi="ar-SA"/>
        </w:rPr>
        <w:t xml:space="preserve"> </w:t>
      </w:r>
      <w:r>
        <w:rPr>
          <w:rFonts w:hint="default" w:ascii="Times New Roman" w:hAnsi="Times New Roman" w:cs="Times New Roman" w:eastAsiaTheme="minorEastAsia"/>
          <w:sz w:val="26"/>
          <w:szCs w:val="26"/>
          <w:lang w:val="vi" w:eastAsia="en-US" w:bidi="ar-SA"/>
        </w:rPr>
        <w:t>Thời tiết</w:t>
      </w:r>
      <w:r>
        <w:rPr>
          <w:rFonts w:hint="default" w:ascii="Times New Roman" w:hAnsi="Times New Roman" w:cs="Times New Roman" w:eastAsiaTheme="minorEastAsia"/>
          <w:sz w:val="26"/>
          <w:szCs w:val="26"/>
          <w:lang w:val="vi-VN" w:eastAsia="en-US" w:bidi="ar-SA"/>
        </w:rPr>
        <w:t xml:space="preserve">, </w:t>
      </w:r>
      <w:r>
        <w:rPr>
          <w:rFonts w:hint="default" w:ascii="Times New Roman" w:hAnsi="Times New Roman" w:cs="Times New Roman" w:eastAsiaTheme="minorEastAsia"/>
          <w:sz w:val="26"/>
          <w:szCs w:val="26"/>
          <w:lang w:val="vi" w:eastAsia="en-US" w:bidi="ar-SA"/>
        </w:rPr>
        <w:t>Độ ẩm</w:t>
      </w:r>
      <w:r>
        <w:rPr>
          <w:rFonts w:hint="default" w:ascii="Times New Roman" w:hAnsi="Times New Roman" w:cs="Times New Roman" w:eastAsiaTheme="minorEastAsia"/>
          <w:sz w:val="26"/>
          <w:szCs w:val="26"/>
          <w:lang w:val="vi-VN" w:eastAsia="en-US" w:bidi="ar-SA"/>
        </w:rPr>
        <w:t xml:space="preserve">, </w:t>
      </w:r>
      <w:r>
        <w:rPr>
          <w:rFonts w:hint="default" w:ascii="Times New Roman" w:hAnsi="Times New Roman" w:cs="Times New Roman" w:eastAsiaTheme="minorEastAsia"/>
          <w:sz w:val="26"/>
          <w:szCs w:val="26"/>
          <w:lang w:val="vi" w:eastAsia="en-US" w:bidi="ar-SA"/>
        </w:rPr>
        <w:t>Gió</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sz w:val="26"/>
          <w:szCs w:val="26"/>
          <w:lang w:val="vi-VN" w:eastAsia="en-US" w:bidi="ar-SA"/>
        </w:rPr>
        <w:t>Với kết quả cuối là Chơi, Không chơi</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eastAsiaTheme="minorEastAsia"/>
          <w:sz w:val="26"/>
          <w:szCs w:val="26"/>
          <w:lang w:val="vi-VN" w:eastAsia="en-US" w:bidi="ar-SA"/>
        </w:rPr>
        <w:t>Dựa vào thông tin trên ta có thể xây cây quyết định như sau:</w:t>
      </w:r>
    </w:p>
    <w:p>
      <w:pPr>
        <w:pStyle w:val="15"/>
        <w:numPr>
          <w:ilvl w:val="0"/>
          <w:numId w:val="0"/>
        </w:numPr>
        <w:spacing w:before="120" w:after="120" w:line="240" w:lineRule="auto"/>
        <w:jc w:val="center"/>
        <w:rPr>
          <w:rFonts w:hint="default" w:ascii="Times New Roman" w:hAnsi="Times New Roman" w:cs="Times New Roman" w:eastAsiaTheme="minorEastAsia"/>
          <w:sz w:val="26"/>
          <w:szCs w:val="26"/>
          <w:lang w:val="vi" w:eastAsia="en-US" w:bidi="ar-SA"/>
        </w:rPr>
      </w:pPr>
      <w:r>
        <w:rPr>
          <w:rFonts w:hint="default" w:ascii="Times New Roman" w:hAnsi="Times New Roman" w:cs="Times New Roman" w:eastAsiaTheme="minorEastAsia"/>
          <w:sz w:val="26"/>
          <w:szCs w:val="26"/>
          <w:lang w:val="vi" w:eastAsia="en-US" w:bidi="ar-SA"/>
        </w:rPr>
        <w:drawing>
          <wp:inline distT="0" distB="0" distL="114300" distR="114300">
            <wp:extent cx="2919095" cy="2207260"/>
            <wp:effectExtent l="0" t="0" r="6985"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2919095" cy="2207260"/>
                    </a:xfrm>
                    <a:prstGeom prst="rect">
                      <a:avLst/>
                    </a:prstGeom>
                    <a:noFill/>
                    <a:ln>
                      <a:noFill/>
                    </a:ln>
                  </pic:spPr>
                </pic:pic>
              </a:graphicData>
            </a:graphic>
          </wp:inline>
        </w:drawing>
      </w:r>
    </w:p>
    <w:p>
      <w:pPr>
        <w:pStyle w:val="23"/>
        <w:numPr>
          <w:ilvl w:val="0"/>
          <w:numId w:val="0"/>
        </w:numPr>
        <w:spacing w:before="120" w:after="120" w:line="240" w:lineRule="auto"/>
        <w:jc w:val="center"/>
        <w:rPr>
          <w:rFonts w:hint="default" w:ascii="Times New Roman" w:hAnsi="Times New Roman" w:cs="Times New Roman" w:eastAsiaTheme="minorEastAsia"/>
          <w:sz w:val="26"/>
          <w:szCs w:val="26"/>
          <w:lang w:val="vi-VN" w:eastAsia="en-US" w:bidi="ar-SA"/>
        </w:rPr>
      </w:pPr>
      <w:r>
        <w:t xml:space="preserve">Hình </w:t>
      </w:r>
      <w:r>
        <w:fldChar w:fldCharType="begin"/>
      </w:r>
      <w:r>
        <w:instrText xml:space="preserve"> SEQ Hình \* ARABIC </w:instrText>
      </w:r>
      <w:r>
        <w:fldChar w:fldCharType="separate"/>
      </w:r>
      <w:r>
        <w:t>2</w:t>
      </w:r>
      <w:r>
        <w:fldChar w:fldCharType="end"/>
      </w:r>
      <w:bookmarkStart w:id="27" w:name="_Toc20976"/>
      <w:r>
        <w:rPr>
          <w:lang w:val="vi-VN"/>
        </w:rPr>
        <w:t>. Ví dụ về thuật toán cây quyết định</w:t>
      </w:r>
      <w:bookmarkEnd w:id="27"/>
    </w:p>
    <w:p>
      <w:pPr>
        <w:pStyle w:val="15"/>
        <w:numPr>
          <w:ilvl w:val="0"/>
          <w:numId w:val="0"/>
        </w:numPr>
        <w:spacing w:before="120" w:after="120" w:line="240" w:lineRule="auto"/>
        <w:rPr>
          <w:rFonts w:hint="default" w:ascii="Times New Roman" w:hAnsi="Times New Roman" w:cs="Times New Roman" w:eastAsiaTheme="minorEastAsia"/>
          <w:sz w:val="26"/>
          <w:szCs w:val="26"/>
          <w:lang w:val="vi" w:eastAsia="en-US" w:bidi="ar-SA"/>
        </w:rPr>
      </w:pP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eastAsiaTheme="minorEastAsia"/>
          <w:sz w:val="26"/>
          <w:szCs w:val="26"/>
          <w:lang w:val="vi-VN" w:eastAsia="en-US" w:bidi="ar-SA"/>
        </w:rPr>
        <w:t xml:space="preserve">Từ mô hình trên kết luận rằng: </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eastAsiaTheme="minorEastAsia"/>
          <w:sz w:val="26"/>
          <w:szCs w:val="26"/>
          <w:lang w:val="vi-VN" w:eastAsia="en-US" w:bidi="ar-SA"/>
        </w:rPr>
        <w:t>Nếu trời nắng, độ ẩm bình thường thì khả năng các bạn đi chơi bóng là khá cao</w:t>
      </w:r>
      <w:r>
        <w:rPr>
          <w:rFonts w:hint="default" w:ascii="Times New Roman" w:hAnsi="Times New Roman" w:cs="Times New Roman"/>
          <w:sz w:val="26"/>
          <w:szCs w:val="26"/>
          <w:lang w:val="vi-VN" w:eastAsia="en-US" w:bidi="ar-SA"/>
        </w:rPr>
        <w:t>.</w:t>
      </w:r>
      <w:r>
        <w:rPr>
          <w:rFonts w:hint="default" w:ascii="Times New Roman" w:hAnsi="Times New Roman" w:cs="Times New Roman" w:eastAsiaTheme="minorEastAsia"/>
          <w:sz w:val="26"/>
          <w:szCs w:val="26"/>
          <w:lang w:val="vi-VN" w:eastAsia="en-US" w:bidi="ar-SA"/>
        </w:rPr>
        <w:t xml:space="preserve"> </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r>
        <w:rPr>
          <w:rFonts w:hint="default" w:ascii="Times New Roman" w:hAnsi="Times New Roman" w:cs="Times New Roman" w:eastAsiaTheme="minorEastAsia"/>
          <w:sz w:val="26"/>
          <w:szCs w:val="26"/>
          <w:lang w:val="vi-VN" w:eastAsia="en-US" w:bidi="ar-SA"/>
        </w:rPr>
        <w:t>Nếu trời nắng, độ ẩm cao thì các bạn sẽ không đi</w:t>
      </w:r>
      <w:r>
        <w:rPr>
          <w:rFonts w:hint="default" w:ascii="Times New Roman" w:hAnsi="Times New Roman" w:cs="Times New Roman"/>
          <w:sz w:val="26"/>
          <w:szCs w:val="26"/>
          <w:lang w:val="vi-VN" w:eastAsia="en-US" w:bidi="ar-SA"/>
        </w:rPr>
        <w:t>.</w:t>
      </w:r>
      <w:r>
        <w:rPr>
          <w:rFonts w:hint="default" w:ascii="Times New Roman" w:hAnsi="Times New Roman" w:cs="Times New Roman" w:eastAsiaTheme="minorEastAsia"/>
          <w:sz w:val="26"/>
          <w:szCs w:val="26"/>
          <w:lang w:val="vi-VN" w:eastAsia="en-US" w:bidi="ar-SA"/>
        </w:rPr>
        <w:t xml:space="preserve"> </w:t>
      </w:r>
    </w:p>
    <w:p>
      <w:pPr>
        <w:pStyle w:val="15"/>
        <w:numPr>
          <w:ilvl w:val="0"/>
          <w:numId w:val="0"/>
        </w:numPr>
        <w:spacing w:before="120" w:after="120" w:line="240" w:lineRule="auto"/>
        <w:rPr>
          <w:rFonts w:hint="default" w:ascii="Times New Roman" w:hAnsi="Times New Roman" w:cs="Times New Roman" w:eastAsiaTheme="minorEastAsia"/>
          <w:sz w:val="26"/>
          <w:szCs w:val="26"/>
          <w:lang w:val="vi-VN" w:eastAsia="en-US" w:bidi="ar-SA"/>
        </w:rPr>
      </w:pPr>
    </w:p>
    <w:p>
      <w:pPr>
        <w:numPr>
          <w:ilvl w:val="2"/>
          <w:numId w:val="11"/>
        </w:numPr>
        <w:spacing w:line="240" w:lineRule="auto"/>
        <w:ind w:left="0" w:leftChars="0" w:firstLine="0" w:firstLineChars="0"/>
        <w:outlineLvl w:val="0"/>
        <w:rPr>
          <w:rFonts w:hint="default" w:ascii="Times New Roman" w:hAnsi="Times New Roman" w:cs="Times New Roman"/>
          <w:i/>
          <w:iCs/>
          <w:sz w:val="26"/>
          <w:szCs w:val="26"/>
          <w:lang w:val="vi-VN" w:eastAsia="en-US" w:bidi="ar-SA"/>
        </w:rPr>
      </w:pPr>
      <w:bookmarkStart w:id="28" w:name="_Toc21539"/>
      <w:r>
        <w:rPr>
          <w:rFonts w:hint="default" w:ascii="Times New Roman" w:hAnsi="Times New Roman" w:cs="Times New Roman"/>
          <w:i/>
          <w:iCs/>
          <w:sz w:val="26"/>
          <w:szCs w:val="26"/>
          <w:lang w:val="vi-VN" w:eastAsia="en-US" w:bidi="ar-SA"/>
        </w:rPr>
        <w:t>Công thức</w:t>
      </w:r>
      <w:bookmarkEnd w:id="28"/>
    </w:p>
    <w:p>
      <w:pPr>
        <w:pStyle w:val="15"/>
        <w:numPr>
          <w:ilvl w:val="0"/>
          <w:numId w:val="0"/>
        </w:numPr>
        <w:spacing w:before="120" w:after="120" w:line="360" w:lineRule="auto"/>
        <w:rPr>
          <w:rFonts w:hint="default" w:ascii="Times New Roman" w:hAnsi="Times New Roman" w:cs="Times New Roman" w:eastAsiaTheme="minorEastAsia"/>
          <w:b/>
          <w:bCs/>
          <w:kern w:val="0"/>
          <w:sz w:val="26"/>
          <w:szCs w:val="26"/>
          <w:lang w:val="vi" w:eastAsia="en-US" w:bidi="ar-SA"/>
        </w:rPr>
      </w:pPr>
      <w:r>
        <w:rPr>
          <w:rFonts w:hint="default" w:ascii="Times New Roman" w:hAnsi="Times New Roman" w:cs="Times New Roman" w:eastAsiaTheme="minorEastAsia"/>
          <w:b/>
          <w:bCs/>
          <w:kern w:val="0"/>
          <w:sz w:val="26"/>
          <w:szCs w:val="26"/>
          <w:lang w:val="vi" w:eastAsia="en-US" w:bidi="ar-SA"/>
        </w:rPr>
        <w:t>Entropy</w:t>
      </w:r>
    </w:p>
    <w:p>
      <w:pPr>
        <w:pStyle w:val="15"/>
        <w:numPr>
          <w:ilvl w:val="0"/>
          <w:numId w:val="0"/>
        </w:numPr>
        <w:spacing w:before="120" w:after="120" w:line="360" w:lineRule="auto"/>
        <w:rPr>
          <w:rFonts w:hint="default" w:ascii="Times New Roman" w:hAnsi="Times New Roman" w:cs="Times New Roman" w:eastAsiaTheme="minorEastAsia"/>
          <w:kern w:val="0"/>
          <w:sz w:val="26"/>
          <w:szCs w:val="26"/>
          <w:lang w:val="vi" w:eastAsia="en-US" w:bidi="ar-SA"/>
        </w:rPr>
      </w:pPr>
      <w:r>
        <w:rPr>
          <w:rFonts w:hint="default" w:ascii="Times New Roman" w:hAnsi="Times New Roman" w:cs="Times New Roman" w:eastAsiaTheme="minorEastAsia"/>
          <w:kern w:val="0"/>
          <w:sz w:val="26"/>
          <w:szCs w:val="26"/>
          <w:lang w:val="vi" w:eastAsia="en-US" w:bidi="ar-SA"/>
        </w:rPr>
        <w:t>Dùng trong các thuật toán sinh cây </w:t>
      </w:r>
      <w:r>
        <w:rPr>
          <w:rFonts w:hint="default" w:ascii="Times New Roman" w:hAnsi="Times New Roman" w:cs="Times New Roman" w:eastAsiaTheme="minorEastAsia"/>
          <w:kern w:val="0"/>
          <w:sz w:val="26"/>
          <w:szCs w:val="26"/>
          <w:lang w:val="vi" w:eastAsia="en-US" w:bidi="ar-SA"/>
        </w:rPr>
        <w:fldChar w:fldCharType="begin"/>
      </w:r>
      <w:r>
        <w:rPr>
          <w:rFonts w:hint="default" w:ascii="Times New Roman" w:hAnsi="Times New Roman" w:cs="Times New Roman" w:eastAsiaTheme="minorEastAsia"/>
          <w:kern w:val="0"/>
          <w:sz w:val="26"/>
          <w:szCs w:val="26"/>
          <w:lang w:val="vi" w:eastAsia="en-US" w:bidi="ar-SA"/>
        </w:rPr>
        <w:instrText xml:space="preserve"> HYPERLINK "https://vi.wikipedia.org/w/index.php?title=Thu%E1%BA%ADt_to%C3%A1n_ID3&amp;action=edit&amp;redlink=1" \o "Thuật toán ID3 (trang không tồn tại)" </w:instrText>
      </w:r>
      <w:r>
        <w:rPr>
          <w:rFonts w:hint="default" w:ascii="Times New Roman" w:hAnsi="Times New Roman" w:cs="Times New Roman" w:eastAsiaTheme="minorEastAsia"/>
          <w:kern w:val="0"/>
          <w:sz w:val="26"/>
          <w:szCs w:val="26"/>
          <w:lang w:val="vi" w:eastAsia="en-US" w:bidi="ar-SA"/>
        </w:rPr>
        <w:fldChar w:fldCharType="separate"/>
      </w:r>
      <w:r>
        <w:rPr>
          <w:rFonts w:hint="default" w:ascii="Times New Roman" w:hAnsi="Times New Roman" w:cs="Times New Roman" w:eastAsiaTheme="minorEastAsia"/>
          <w:kern w:val="0"/>
          <w:sz w:val="26"/>
          <w:szCs w:val="26"/>
          <w:lang w:val="vi" w:eastAsia="en-US" w:bidi="ar-SA"/>
        </w:rPr>
        <w:t>ID3</w:t>
      </w:r>
      <w:r>
        <w:rPr>
          <w:rFonts w:hint="default" w:ascii="Times New Roman" w:hAnsi="Times New Roman" w:cs="Times New Roman" w:eastAsiaTheme="minorEastAsia"/>
          <w:kern w:val="0"/>
          <w:sz w:val="26"/>
          <w:szCs w:val="26"/>
          <w:lang w:val="vi" w:eastAsia="en-US" w:bidi="ar-SA"/>
        </w:rPr>
        <w:fldChar w:fldCharType="end"/>
      </w:r>
      <w:r>
        <w:rPr>
          <w:rFonts w:hint="default" w:ascii="Times New Roman" w:hAnsi="Times New Roman" w:cs="Times New Roman" w:eastAsiaTheme="minorEastAsia"/>
          <w:kern w:val="0"/>
          <w:sz w:val="26"/>
          <w:szCs w:val="26"/>
          <w:lang w:val="vi" w:eastAsia="en-US" w:bidi="ar-SA"/>
        </w:rPr>
        <w:t>, </w:t>
      </w:r>
      <w:r>
        <w:rPr>
          <w:rFonts w:hint="default" w:ascii="Times New Roman" w:hAnsi="Times New Roman" w:cs="Times New Roman" w:eastAsiaTheme="minorEastAsia"/>
          <w:kern w:val="0"/>
          <w:sz w:val="26"/>
          <w:szCs w:val="26"/>
          <w:lang w:val="vi" w:eastAsia="en-US" w:bidi="ar-SA"/>
        </w:rPr>
        <w:fldChar w:fldCharType="begin"/>
      </w:r>
      <w:r>
        <w:rPr>
          <w:rFonts w:hint="default" w:ascii="Times New Roman" w:hAnsi="Times New Roman" w:cs="Times New Roman" w:eastAsiaTheme="minorEastAsia"/>
          <w:kern w:val="0"/>
          <w:sz w:val="26"/>
          <w:szCs w:val="26"/>
          <w:lang w:val="vi" w:eastAsia="en-US" w:bidi="ar-SA"/>
        </w:rPr>
        <w:instrText xml:space="preserve"> HYPERLINK "https://vi.wikipedia.org/w/index.php?title=Thu%E1%BA%ADt_to%C3%A1n_C4.5&amp;action=edit&amp;redlink=1" \o "Thuật toán C4.5 (trang không tồn tại)" </w:instrText>
      </w:r>
      <w:r>
        <w:rPr>
          <w:rFonts w:hint="default" w:ascii="Times New Roman" w:hAnsi="Times New Roman" w:cs="Times New Roman" w:eastAsiaTheme="minorEastAsia"/>
          <w:kern w:val="0"/>
          <w:sz w:val="26"/>
          <w:szCs w:val="26"/>
          <w:lang w:val="vi" w:eastAsia="en-US" w:bidi="ar-SA"/>
        </w:rPr>
        <w:fldChar w:fldCharType="separate"/>
      </w:r>
      <w:r>
        <w:rPr>
          <w:rFonts w:hint="default" w:ascii="Times New Roman" w:hAnsi="Times New Roman" w:cs="Times New Roman" w:eastAsiaTheme="minorEastAsia"/>
          <w:kern w:val="0"/>
          <w:sz w:val="26"/>
          <w:szCs w:val="26"/>
          <w:lang w:val="vi" w:eastAsia="en-US" w:bidi="ar-SA"/>
        </w:rPr>
        <w:t>C4.5</w:t>
      </w:r>
      <w:r>
        <w:rPr>
          <w:rFonts w:hint="default" w:ascii="Times New Roman" w:hAnsi="Times New Roman" w:cs="Times New Roman" w:eastAsiaTheme="minorEastAsia"/>
          <w:kern w:val="0"/>
          <w:sz w:val="26"/>
          <w:szCs w:val="26"/>
          <w:lang w:val="vi" w:eastAsia="en-US" w:bidi="ar-SA"/>
        </w:rPr>
        <w:fldChar w:fldCharType="end"/>
      </w:r>
      <w:r>
        <w:rPr>
          <w:rFonts w:hint="default" w:ascii="Times New Roman" w:hAnsi="Times New Roman" w:cs="Times New Roman" w:eastAsiaTheme="minorEastAsia"/>
          <w:kern w:val="0"/>
          <w:sz w:val="26"/>
          <w:szCs w:val="26"/>
          <w:lang w:val="vi" w:eastAsia="en-US" w:bidi="ar-SA"/>
        </w:rPr>
        <w:t> và C5.0. Số đo này dựa trên khái niệm </w:t>
      </w:r>
      <w:r>
        <w:rPr>
          <w:rFonts w:hint="default" w:ascii="Times New Roman" w:hAnsi="Times New Roman" w:cs="Times New Roman" w:eastAsiaTheme="minorEastAsia"/>
          <w:kern w:val="0"/>
          <w:sz w:val="26"/>
          <w:szCs w:val="26"/>
          <w:lang w:val="vi" w:eastAsia="en-US" w:bidi="ar-SA"/>
        </w:rPr>
        <w:fldChar w:fldCharType="begin"/>
      </w:r>
      <w:r>
        <w:rPr>
          <w:rFonts w:hint="default" w:ascii="Times New Roman" w:hAnsi="Times New Roman" w:cs="Times New Roman" w:eastAsiaTheme="minorEastAsia"/>
          <w:kern w:val="0"/>
          <w:sz w:val="26"/>
          <w:szCs w:val="26"/>
          <w:lang w:val="vi" w:eastAsia="en-US" w:bidi="ar-SA"/>
        </w:rPr>
        <w:instrText xml:space="preserve"> HYPERLINK "https://vi.wikipedia.org/wiki/Entropy" \o "Entropy" </w:instrText>
      </w:r>
      <w:r>
        <w:rPr>
          <w:rFonts w:hint="default" w:ascii="Times New Roman" w:hAnsi="Times New Roman" w:cs="Times New Roman" w:eastAsiaTheme="minorEastAsia"/>
          <w:kern w:val="0"/>
          <w:sz w:val="26"/>
          <w:szCs w:val="26"/>
          <w:lang w:val="vi" w:eastAsia="en-US" w:bidi="ar-SA"/>
        </w:rPr>
        <w:fldChar w:fldCharType="separate"/>
      </w:r>
      <w:r>
        <w:rPr>
          <w:rFonts w:hint="default" w:ascii="Times New Roman" w:hAnsi="Times New Roman" w:cs="Times New Roman" w:eastAsiaTheme="minorEastAsia"/>
          <w:kern w:val="0"/>
          <w:sz w:val="26"/>
          <w:szCs w:val="26"/>
          <w:lang w:val="vi" w:eastAsia="en-US" w:bidi="ar-SA"/>
        </w:rPr>
        <w:t>entropy</w:t>
      </w:r>
      <w:r>
        <w:rPr>
          <w:rFonts w:hint="default" w:ascii="Times New Roman" w:hAnsi="Times New Roman" w:cs="Times New Roman" w:eastAsiaTheme="minorEastAsia"/>
          <w:kern w:val="0"/>
          <w:sz w:val="26"/>
          <w:szCs w:val="26"/>
          <w:lang w:val="vi" w:eastAsia="en-US" w:bidi="ar-SA"/>
        </w:rPr>
        <w:fldChar w:fldCharType="end"/>
      </w:r>
      <w:r>
        <w:rPr>
          <w:rFonts w:hint="default" w:ascii="Times New Roman" w:hAnsi="Times New Roman" w:cs="Times New Roman" w:eastAsiaTheme="minorEastAsia"/>
          <w:kern w:val="0"/>
          <w:sz w:val="26"/>
          <w:szCs w:val="26"/>
          <w:lang w:val="vi" w:eastAsia="en-US" w:bidi="ar-SA"/>
        </w:rPr>
        <w:t> trong </w:t>
      </w:r>
      <w:r>
        <w:rPr>
          <w:rFonts w:hint="default" w:ascii="Times New Roman" w:hAnsi="Times New Roman" w:cs="Times New Roman" w:eastAsiaTheme="minorEastAsia"/>
          <w:kern w:val="0"/>
          <w:sz w:val="26"/>
          <w:szCs w:val="26"/>
          <w:lang w:val="vi" w:eastAsia="en-US" w:bidi="ar-SA"/>
        </w:rPr>
        <w:fldChar w:fldCharType="begin"/>
      </w:r>
      <w:r>
        <w:rPr>
          <w:rFonts w:hint="default" w:ascii="Times New Roman" w:hAnsi="Times New Roman" w:cs="Times New Roman" w:eastAsiaTheme="minorEastAsia"/>
          <w:kern w:val="0"/>
          <w:sz w:val="26"/>
          <w:szCs w:val="26"/>
          <w:lang w:val="vi" w:eastAsia="en-US" w:bidi="ar-SA"/>
        </w:rPr>
        <w:instrText xml:space="preserve"> HYPERLINK "https://vi.wikipedia.org/wiki/L%C3%BD_thuy%E1%BA%BFt_th%C3%B4ng_tin" \o "Lý thuyết thông tin" </w:instrText>
      </w:r>
      <w:r>
        <w:rPr>
          <w:rFonts w:hint="default" w:ascii="Times New Roman" w:hAnsi="Times New Roman" w:cs="Times New Roman" w:eastAsiaTheme="minorEastAsia"/>
          <w:kern w:val="0"/>
          <w:sz w:val="26"/>
          <w:szCs w:val="26"/>
          <w:lang w:val="vi" w:eastAsia="en-US" w:bidi="ar-SA"/>
        </w:rPr>
        <w:fldChar w:fldCharType="separate"/>
      </w:r>
      <w:r>
        <w:rPr>
          <w:rFonts w:hint="default" w:ascii="Times New Roman" w:hAnsi="Times New Roman" w:cs="Times New Roman" w:eastAsiaTheme="minorEastAsia"/>
          <w:kern w:val="0"/>
          <w:sz w:val="26"/>
          <w:szCs w:val="26"/>
          <w:lang w:val="vi" w:eastAsia="en-US" w:bidi="ar-SA"/>
        </w:rPr>
        <w:t>lý thuyết thông tin</w:t>
      </w:r>
      <w:r>
        <w:rPr>
          <w:rFonts w:hint="default" w:ascii="Times New Roman" w:hAnsi="Times New Roman" w:cs="Times New Roman" w:eastAsiaTheme="minorEastAsia"/>
          <w:kern w:val="0"/>
          <w:sz w:val="26"/>
          <w:szCs w:val="26"/>
          <w:lang w:val="vi" w:eastAsia="en-US" w:bidi="ar-SA"/>
        </w:rPr>
        <w:fldChar w:fldCharType="end"/>
      </w:r>
      <w:r>
        <w:rPr>
          <w:rFonts w:hint="default" w:ascii="Times New Roman" w:hAnsi="Times New Roman" w:cs="Times New Roman" w:eastAsiaTheme="minorEastAsia"/>
          <w:kern w:val="0"/>
          <w:sz w:val="26"/>
          <w:szCs w:val="26"/>
          <w:lang w:val="vi" w:eastAsia="en-US" w:bidi="ar-SA"/>
        </w:rPr>
        <w:t> (information theory).</w:t>
      </w:r>
    </w:p>
    <w:p>
      <w:pPr>
        <w:pStyle w:val="15"/>
        <w:numPr>
          <w:ilvl w:val="0"/>
          <w:numId w:val="0"/>
        </w:numPr>
        <w:spacing w:before="120" w:after="120" w:line="360" w:lineRule="auto"/>
        <w:rPr>
          <w:rFonts w:hAnsi="Cambria Math"/>
          <w:i w:val="0"/>
        </w:rPr>
      </w:pPr>
      <m:oMathPara>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E</m:t>
              </m:r>
              <m:ctrlPr>
                <w:rPr>
                  <w:rFonts w:ascii="Cambria Math" w:hAnsi="Cambria Math"/>
                  <w:i/>
                </w:rPr>
              </m:ctrlPr>
            </m:sub>
          </m:sSub>
          <m:d>
            <m:dPr>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r>
                <m:rPr/>
                <w:rPr>
                  <w:rFonts w:ascii="Cambria Math" w:hAnsi="Cambria Math"/>
                </w:rPr>
                <m:t>f</m:t>
              </m:r>
              <m:d>
                <m:dPr>
                  <m:ctrlPr>
                    <w:rPr>
                      <w:rFonts w:ascii="Cambria Math" w:hAnsi="Cambria Math"/>
                      <w:i/>
                    </w:rPr>
                  </m:ctrlPr>
                </m:dPr>
                <m:e>
                  <m:r>
                    <m:rPr/>
                    <w:rPr>
                      <w:rFonts w:ascii="Cambria Math" w:hAnsi="Cambria Math"/>
                    </w:rPr>
                    <m:t>i,j</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fName>
                <m:e>
                  <m:r>
                    <m:rPr/>
                    <w:rPr>
                      <w:rFonts w:ascii="Cambria Math" w:hAnsi="Cambria Math"/>
                    </w:rPr>
                    <m:t>f</m:t>
                  </m:r>
                  <m:d>
                    <m:dPr>
                      <m:ctrlPr>
                        <w:rPr>
                          <w:rFonts w:ascii="Cambria Math" w:hAnsi="Cambria Math"/>
                          <w:i/>
                        </w:rPr>
                      </m:ctrlPr>
                    </m:dPr>
                    <m:e>
                      <m:r>
                        <m:rPr/>
                        <w:rPr>
                          <w:rFonts w:ascii="Cambria Math" w:hAnsi="Cambria Math"/>
                        </w:rPr>
                        <m:t>i,approxeq.dasℎv.sdot</m:t>
                      </m:r>
                      <m:ctrlPr>
                        <w:rPr>
                          <w:rFonts w:ascii="Cambria Math" w:hAnsi="Cambria Math"/>
                          <w:i/>
                        </w:rPr>
                      </m:ctrlPr>
                    </m:e>
                  </m:d>
                  <m:ctrlPr>
                    <w:rPr>
                      <w:rFonts w:ascii="Cambria Math" w:hAnsi="Cambria Math"/>
                      <w:i/>
                    </w:rPr>
                  </m:ctrlPr>
                </m:e>
              </m:func>
              <m:ctrlPr>
                <w:rPr>
                  <w:rFonts w:ascii="Cambria Math" w:hAnsi="Cambria Math"/>
                  <w:i/>
                </w:rPr>
              </m:ctrlPr>
            </m:e>
          </m:nary>
        </m:oMath>
      </m:oMathPara>
    </w:p>
    <w:p>
      <w:pPr>
        <w:pStyle w:val="15"/>
        <w:numPr>
          <w:ilvl w:val="0"/>
          <w:numId w:val="0"/>
        </w:numPr>
        <w:spacing w:before="120" w:after="120" w:line="360" w:lineRule="auto"/>
        <w:rPr>
          <w:rFonts w:hint="default" w:ascii="Times New Roman" w:hAnsi="Times New Roman" w:cs="Times New Roman"/>
          <w:b/>
          <w:bCs/>
          <w:sz w:val="26"/>
          <w:szCs w:val="26"/>
          <w:lang w:val="vi" w:eastAsia="en-US"/>
        </w:rPr>
      </w:pPr>
      <w:r>
        <w:rPr>
          <w:rFonts w:hint="default" w:ascii="Times New Roman" w:hAnsi="Times New Roman" w:cs="Times New Roman"/>
          <w:b/>
          <w:bCs/>
          <w:sz w:val="26"/>
          <w:szCs w:val="26"/>
          <w:lang w:val="vi" w:eastAsia="en-US"/>
        </w:rPr>
        <w:t>Gini impurity</w:t>
      </w:r>
    </w:p>
    <w:p>
      <w:pPr>
        <w:pStyle w:val="15"/>
        <w:numPr>
          <w:ilvl w:val="0"/>
          <w:numId w:val="0"/>
        </w:numPr>
        <w:spacing w:before="120" w:after="120" w:line="360" w:lineRule="auto"/>
        <w:rPr>
          <w:rFonts w:hint="default" w:ascii="Times New Roman" w:hAnsi="Times New Roman" w:cs="Times New Roman"/>
          <w:b w:val="0"/>
          <w:bCs w:val="0"/>
          <w:sz w:val="26"/>
          <w:szCs w:val="26"/>
          <w:lang w:val="vi" w:eastAsia="en-US"/>
        </w:rPr>
      </w:pPr>
      <w:r>
        <w:rPr>
          <w:rFonts w:hint="default" w:ascii="Times New Roman" w:hAnsi="Times New Roman" w:cs="Times New Roman"/>
          <w:b w:val="0"/>
          <w:bCs w:val="0"/>
          <w:sz w:val="26"/>
          <w:szCs w:val="26"/>
          <w:lang w:val="vi" w:eastAsia="en-US"/>
        </w:rPr>
        <w:t xml:space="preserve">Dùng trong thuật toán CART (Classification and Regression Trees). </w:t>
      </w:r>
      <w:r>
        <w:rPr>
          <w:rFonts w:hint="default" w:ascii="Times New Roman" w:hAnsi="Times New Roman" w:cs="Times New Roman"/>
          <w:b w:val="0"/>
          <w:bCs w:val="0"/>
          <w:sz w:val="26"/>
          <w:szCs w:val="26"/>
          <w:lang w:val="vi-VN" w:eastAsia="en-US"/>
        </w:rPr>
        <w:t>Phụ thuộc vào</w:t>
      </w:r>
      <w:r>
        <w:rPr>
          <w:rFonts w:hint="default" w:ascii="Times New Roman" w:hAnsi="Times New Roman" w:cs="Times New Roman"/>
          <w:b w:val="0"/>
          <w:bCs w:val="0"/>
          <w:sz w:val="26"/>
          <w:szCs w:val="26"/>
          <w:lang w:val="vi" w:eastAsia="en-US"/>
        </w:rPr>
        <w:t xml:space="preserve"> việc </w:t>
      </w:r>
      <w:r>
        <w:rPr>
          <w:rFonts w:hint="default" w:ascii="Times New Roman" w:hAnsi="Times New Roman" w:cs="Times New Roman"/>
          <w:b w:val="0"/>
          <w:bCs w:val="0"/>
          <w:sz w:val="26"/>
          <w:szCs w:val="26"/>
          <w:lang w:val="vi" w:eastAsia="en-US"/>
        </w:rPr>
        <w:fldChar w:fldCharType="begin"/>
      </w:r>
      <w:r>
        <w:rPr>
          <w:rFonts w:hint="default" w:ascii="Times New Roman" w:hAnsi="Times New Roman" w:cs="Times New Roman"/>
          <w:b w:val="0"/>
          <w:bCs w:val="0"/>
          <w:sz w:val="26"/>
          <w:szCs w:val="26"/>
          <w:lang w:val="vi" w:eastAsia="en-US"/>
        </w:rPr>
        <w:instrText xml:space="preserve"> HYPERLINK "https://vi.wikipedia.org/wiki/B%C3%ACnh_ph%C6%B0%C6%A1ng" \o "Bình phương" </w:instrText>
      </w:r>
      <w:r>
        <w:rPr>
          <w:rFonts w:hint="default" w:ascii="Times New Roman" w:hAnsi="Times New Roman" w:cs="Times New Roman"/>
          <w:b w:val="0"/>
          <w:bCs w:val="0"/>
          <w:sz w:val="26"/>
          <w:szCs w:val="26"/>
          <w:lang w:val="vi" w:eastAsia="en-US"/>
        </w:rPr>
        <w:fldChar w:fldCharType="separate"/>
      </w:r>
      <w:r>
        <w:rPr>
          <w:rFonts w:hint="default" w:ascii="Times New Roman" w:hAnsi="Times New Roman" w:cs="Times New Roman"/>
          <w:b w:val="0"/>
          <w:bCs w:val="0"/>
          <w:sz w:val="26"/>
          <w:szCs w:val="26"/>
          <w:lang w:val="vi" w:eastAsia="en-US"/>
        </w:rPr>
        <w:t>bình phương</w:t>
      </w:r>
      <w:r>
        <w:rPr>
          <w:rFonts w:hint="default" w:ascii="Times New Roman" w:hAnsi="Times New Roman" w:cs="Times New Roman"/>
          <w:b w:val="0"/>
          <w:bCs w:val="0"/>
          <w:sz w:val="26"/>
          <w:szCs w:val="26"/>
          <w:lang w:val="vi" w:eastAsia="en-US"/>
        </w:rPr>
        <w:fldChar w:fldCharType="end"/>
      </w:r>
      <w:r>
        <w:rPr>
          <w:rFonts w:hint="default" w:ascii="Times New Roman" w:hAnsi="Times New Roman" w:cs="Times New Roman"/>
          <w:b w:val="0"/>
          <w:bCs w:val="0"/>
          <w:sz w:val="26"/>
          <w:szCs w:val="26"/>
          <w:lang w:val="vi" w:eastAsia="en-US"/>
        </w:rPr>
        <w:t xml:space="preserve"> các xác suất thành viên cho mỗi thể loại đích trong nút. </w:t>
      </w:r>
      <w:r>
        <w:rPr>
          <w:rFonts w:hint="default" w:ascii="Times New Roman" w:hAnsi="Times New Roman" w:cs="Times New Roman"/>
          <w:b w:val="0"/>
          <w:bCs w:val="0"/>
          <w:sz w:val="26"/>
          <w:szCs w:val="26"/>
          <w:lang w:val="vi-VN" w:eastAsia="en-US"/>
        </w:rPr>
        <w:t>G</w:t>
      </w:r>
      <w:r>
        <w:rPr>
          <w:rFonts w:hint="default" w:ascii="Times New Roman" w:hAnsi="Times New Roman" w:cs="Times New Roman"/>
          <w:b w:val="0"/>
          <w:bCs w:val="0"/>
          <w:sz w:val="26"/>
          <w:szCs w:val="26"/>
          <w:lang w:val="vi" w:eastAsia="en-US"/>
        </w:rPr>
        <w:t>iá trị này tiến gần đến 0</w:t>
      </w:r>
      <w:r>
        <w:rPr>
          <w:rFonts w:hint="default" w:ascii="Times New Roman" w:hAnsi="Times New Roman" w:cs="Times New Roman"/>
          <w:b w:val="0"/>
          <w:bCs w:val="0"/>
          <w:sz w:val="26"/>
          <w:szCs w:val="26"/>
          <w:lang w:val="vi-VN" w:eastAsia="en-US"/>
        </w:rPr>
        <w:t xml:space="preserve"> </w:t>
      </w:r>
      <w:r>
        <w:rPr>
          <w:rFonts w:hint="default" w:ascii="Times New Roman" w:hAnsi="Times New Roman" w:cs="Times New Roman"/>
          <w:b w:val="0"/>
          <w:bCs w:val="0"/>
          <w:sz w:val="26"/>
          <w:szCs w:val="26"/>
          <w:lang w:val="vi" w:eastAsia="en-US"/>
        </w:rPr>
        <w:t>thể hiện rằng mọi trường hợp trong nút đó đều thuộc về một thể loại đích duy nhất, cho thấy sự chắc chắn và rõ ràng trong quyết định của cây quyết định tại nút đó.</w:t>
      </w:r>
    </w:p>
    <w:p>
      <w:pPr>
        <w:pStyle w:val="15"/>
        <w:numPr>
          <w:ilvl w:val="0"/>
          <w:numId w:val="0"/>
        </w:numPr>
        <w:spacing w:before="120" w:after="120" w:line="360" w:lineRule="auto"/>
        <w:rPr>
          <w:rFonts w:hint="default" w:ascii="Times New Roman" w:hAnsi="Times New Roman" w:cs="Times New Roman"/>
          <w:b w:val="0"/>
          <w:bCs w:val="0"/>
          <w:sz w:val="26"/>
          <w:szCs w:val="26"/>
          <w:lang w:val="vi" w:eastAsia="en-US"/>
        </w:rPr>
      </w:pPr>
      <w:r>
        <w:rPr>
          <w:rFonts w:hint="default" w:ascii="Times New Roman" w:hAnsi="Times New Roman" w:cs="Times New Roman"/>
          <w:b w:val="0"/>
          <w:bCs w:val="0"/>
          <w:sz w:val="26"/>
          <w:szCs w:val="26"/>
          <w:lang w:val="vi" w:eastAsia="en-US"/>
        </w:rPr>
        <w:t xml:space="preserve">Giả sử y nhận các giá trị trong {1, 2,..., m} và gọi f(i,j) là tần suất của giá trị j trong nút i. </w:t>
      </w:r>
      <w:r>
        <w:rPr>
          <w:rFonts w:hint="default" w:ascii="Times New Roman" w:hAnsi="Times New Roman" w:cs="Times New Roman"/>
          <w:b w:val="0"/>
          <w:bCs w:val="0"/>
          <w:sz w:val="26"/>
          <w:szCs w:val="26"/>
          <w:lang w:val="vi-VN" w:eastAsia="en-US"/>
        </w:rPr>
        <w:t>Có n</w:t>
      </w:r>
      <w:r>
        <w:rPr>
          <w:rFonts w:hint="default" w:ascii="Times New Roman" w:hAnsi="Times New Roman" w:cs="Times New Roman"/>
          <w:b w:val="0"/>
          <w:bCs w:val="0"/>
          <w:sz w:val="26"/>
          <w:szCs w:val="26"/>
          <w:lang w:val="vi" w:eastAsia="en-US"/>
        </w:rPr>
        <w:t xml:space="preserve">ghĩa </w:t>
      </w:r>
      <w:r>
        <w:rPr>
          <w:rFonts w:hint="default" w:ascii="Times New Roman" w:hAnsi="Times New Roman" w:cs="Times New Roman"/>
          <w:b w:val="0"/>
          <w:bCs w:val="0"/>
          <w:sz w:val="26"/>
          <w:szCs w:val="26"/>
          <w:lang w:val="vi-VN" w:eastAsia="en-US"/>
        </w:rPr>
        <w:t xml:space="preserve">là </w:t>
      </w:r>
      <w:r>
        <w:rPr>
          <w:rFonts w:hint="default" w:ascii="Times New Roman" w:hAnsi="Times New Roman" w:cs="Times New Roman"/>
          <w:b w:val="0"/>
          <w:bCs w:val="0"/>
          <w:sz w:val="26"/>
          <w:szCs w:val="26"/>
          <w:lang w:val="vi" w:eastAsia="en-US"/>
        </w:rPr>
        <w:t>f(i,j) là tỷ lệ các bản ghi với y=j được xếp vào nhóm i.</w:t>
      </w:r>
    </w:p>
    <w:p>
      <w:pPr>
        <w:pStyle w:val="15"/>
        <w:numPr>
          <w:ilvl w:val="0"/>
          <w:numId w:val="0"/>
        </w:numPr>
        <w:spacing w:before="120" w:after="120" w:line="240" w:lineRule="auto"/>
        <w:rPr>
          <w:rFonts w:hAnsi="Cambria Math"/>
          <w:i w:val="0"/>
        </w:rPr>
      </w:pPr>
      <m:oMathPara>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G</m:t>
              </m:r>
              <m:d>
                <m:dPr>
                  <m:ctrlPr>
                    <w:rPr>
                      <w:rFonts w:ascii="Cambria Math" w:hAnsi="Cambria Math"/>
                      <w:i/>
                    </w:rPr>
                  </m:ctrlPr>
                </m:dPr>
                <m:e>
                  <m:r>
                    <m:rPr/>
                    <w:rPr>
                      <w:rFonts w:ascii="Cambria Math" w:hAnsi="Cambria Math"/>
                    </w:rPr>
                    <m:t>i</m:t>
                  </m:r>
                  <m:ctrlPr>
                    <w:rPr>
                      <w:rFonts w:ascii="Cambria Math" w:hAnsi="Cambria Math"/>
                      <w:i/>
                    </w:rPr>
                  </m:ctrlPr>
                </m:e>
              </m:d>
              <m:ctrlPr>
                <w:rPr>
                  <w:rFonts w:ascii="Cambria Math" w:hAnsi="Cambria Math"/>
                  <w:i/>
                </w:rPr>
              </m:ctrlPr>
            </m:sub>
          </m:sSub>
          <m:r>
            <m:rPr/>
            <w:rPr>
              <w:rFonts w:ascii="Cambria Math" w:hAnsi="Cambria Math"/>
            </w:rPr>
            <m:t>=1−</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p>
                <m:sSupPr>
                  <m:ctrlPr>
                    <w:rPr>
                      <w:rFonts w:ascii="Cambria Math" w:hAnsi="Cambria Math"/>
                      <w:i/>
                    </w:rPr>
                  </m:ctrlPr>
                </m:sSupPr>
                <m:e>
                  <m:r>
                    <m:rPr/>
                    <w:rPr>
                      <w:rFonts w:ascii="Cambria Math" w:hAnsi="Cambria Math"/>
                    </w:rPr>
                    <m:t>f</m:t>
                  </m:r>
                  <m:d>
                    <m:dPr>
                      <m:ctrlPr>
                        <w:rPr>
                          <w:rFonts w:ascii="Cambria Math" w:hAnsi="Cambria Math"/>
                          <w:i/>
                        </w:rPr>
                      </m:ctrlPr>
                    </m:dPr>
                    <m:e>
                      <m:r>
                        <m:rPr/>
                        <w:rPr>
                          <w:rFonts w:ascii="Cambria Math" w:hAnsi="Cambria Math"/>
                        </w:rPr>
                        <m:t>i,j</m:t>
                      </m:r>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oMath>
      </m:oMathPara>
    </w:p>
    <w:p>
      <w:pPr>
        <w:pStyle w:val="15"/>
        <w:numPr>
          <w:ilvl w:val="0"/>
          <w:numId w:val="0"/>
        </w:numPr>
        <w:spacing w:before="120" w:after="120" w:line="240" w:lineRule="auto"/>
        <w:rPr>
          <w:rFonts w:hAnsi="Cambria Math"/>
          <w:i w:val="0"/>
        </w:rPr>
      </w:pPr>
    </w:p>
    <w:p>
      <w:pPr>
        <w:numPr>
          <w:ilvl w:val="2"/>
          <w:numId w:val="11"/>
        </w:numPr>
        <w:spacing w:line="360" w:lineRule="auto"/>
        <w:ind w:left="0" w:leftChars="0" w:firstLine="0" w:firstLineChars="0"/>
        <w:outlineLvl w:val="0"/>
        <w:rPr>
          <w:rFonts w:hint="default" w:ascii="Times New Roman" w:hAnsi="Times New Roman" w:cs="Times New Roman"/>
          <w:i/>
          <w:iCs/>
          <w:sz w:val="26"/>
          <w:szCs w:val="26"/>
          <w:lang w:val="vi-VN" w:eastAsia="en-US" w:bidi="ar-SA"/>
        </w:rPr>
      </w:pPr>
      <w:bookmarkStart w:id="29" w:name="_Toc23868"/>
      <w:r>
        <w:rPr>
          <w:rFonts w:hint="default" w:ascii="Times New Roman" w:hAnsi="Times New Roman" w:cs="Times New Roman"/>
          <w:i/>
          <w:iCs/>
          <w:sz w:val="26"/>
          <w:szCs w:val="26"/>
          <w:lang w:val="vi-VN" w:eastAsia="en-US" w:bidi="ar-SA"/>
        </w:rPr>
        <w:t xml:space="preserve">Thuật toán </w:t>
      </w:r>
      <w:r>
        <w:rPr>
          <w:rFonts w:hint="default" w:ascii="Times New Roman" w:hAnsi="Times New Roman" w:cs="Times New Roman"/>
          <w:i/>
          <w:iCs/>
          <w:sz w:val="26"/>
          <w:szCs w:val="26"/>
          <w:lang w:val="en-US" w:eastAsia="zh-CN" w:bidi="ar-SA"/>
        </w:rPr>
        <w:t>Iterative Dichotomiser 3</w:t>
      </w:r>
      <w:r>
        <w:rPr>
          <w:rFonts w:hint="default" w:ascii="Times New Roman" w:hAnsi="Times New Roman" w:cs="Times New Roman"/>
          <w:i/>
          <w:iCs/>
          <w:sz w:val="26"/>
          <w:szCs w:val="26"/>
          <w:lang w:val="vi-VN" w:eastAsia="zh-CN" w:bidi="ar-SA"/>
        </w:rPr>
        <w:t xml:space="preserve"> (</w:t>
      </w:r>
      <w:r>
        <w:rPr>
          <w:rFonts w:hint="default" w:ascii="Times New Roman" w:hAnsi="Times New Roman" w:cs="Times New Roman"/>
          <w:i/>
          <w:iCs/>
          <w:sz w:val="26"/>
          <w:szCs w:val="26"/>
          <w:lang w:val="vi-VN" w:eastAsia="en-US" w:bidi="ar-SA"/>
        </w:rPr>
        <w:t>ID3)</w:t>
      </w:r>
      <w:bookmarkEnd w:id="29"/>
    </w:p>
    <w:p>
      <w:pPr>
        <w:keepNext w:val="0"/>
        <w:keepLines w:val="0"/>
        <w:widowControl/>
        <w:suppressLineNumbers w:val="0"/>
        <w:spacing w:line="360" w:lineRule="auto"/>
        <w:jc w:val="left"/>
        <w:rPr>
          <w:rFonts w:hint="default" w:ascii="Times New Roman" w:hAnsi="Times New Roman" w:cs="Times New Roman" w:eastAsiaTheme="minorEastAsia"/>
          <w:b w:val="0"/>
          <w:bCs w:val="0"/>
          <w:sz w:val="26"/>
          <w:szCs w:val="26"/>
          <w:lang w:val="vi" w:eastAsia="en-US" w:bidi="ar-SA"/>
        </w:rPr>
      </w:pPr>
      <w:r>
        <w:rPr>
          <w:rFonts w:hint="default" w:ascii="Times New Roman" w:hAnsi="Times New Roman" w:cs="Times New Roman" w:eastAsiaTheme="minorEastAsia"/>
          <w:b w:val="0"/>
          <w:bCs w:val="0"/>
          <w:sz w:val="26"/>
          <w:szCs w:val="26"/>
          <w:lang w:val="en-US" w:eastAsia="zh-CN" w:bidi="ar-SA"/>
        </w:rPr>
        <w:t>Iterative Dichotomiser 3 (ID3) C45 là thuật toán nổi tiếng để xây dựng Decision Tree</w:t>
      </w:r>
      <w:r>
        <w:rPr>
          <w:rFonts w:hint="default" w:ascii="Times New Roman" w:hAnsi="Times New Roman" w:cs="Times New Roman" w:eastAsiaTheme="minorEastAsia"/>
          <w:b w:val="0"/>
          <w:bCs w:val="0"/>
          <w:sz w:val="26"/>
          <w:szCs w:val="26"/>
          <w:lang w:val="vi-VN" w:eastAsia="zh-CN" w:bidi="ar-SA"/>
        </w:rPr>
        <w:t xml:space="preserve"> được sử</w:t>
      </w:r>
      <w:r>
        <w:rPr>
          <w:rFonts w:hint="default" w:ascii="Times New Roman" w:hAnsi="Times New Roman" w:cs="Times New Roman" w:eastAsiaTheme="minorEastAsia"/>
          <w:b w:val="0"/>
          <w:bCs w:val="0"/>
          <w:sz w:val="26"/>
          <w:szCs w:val="26"/>
          <w:lang w:val="en-US" w:eastAsia="zh-CN" w:bidi="ar-SA"/>
        </w:rPr>
        <w:t xml:space="preserve"> dụng cho bài toán Phân loại (Classification) mà tất</w:t>
      </w:r>
      <w:r>
        <w:rPr>
          <w:rFonts w:hint="default" w:ascii="Times New Roman" w:hAnsi="Times New Roman" w:cs="Times New Roman" w:eastAsiaTheme="minorEastAsia"/>
          <w:b w:val="0"/>
          <w:bCs w:val="0"/>
          <w:sz w:val="26"/>
          <w:szCs w:val="26"/>
          <w:lang w:val="vi-VN" w:eastAsia="zh-CN" w:bidi="ar-SA"/>
        </w:rPr>
        <w:t xml:space="preserve"> cả</w:t>
      </w:r>
      <w:r>
        <w:rPr>
          <w:rFonts w:hint="default" w:ascii="Times New Roman" w:hAnsi="Times New Roman" w:cs="Times New Roman" w:eastAsiaTheme="minorEastAsia"/>
          <w:b w:val="0"/>
          <w:bCs w:val="0"/>
          <w:sz w:val="26"/>
          <w:szCs w:val="26"/>
          <w:lang w:val="en-US" w:eastAsia="zh-CN" w:bidi="ar-SA"/>
        </w:rPr>
        <w:t xml:space="preserve"> các thuộc tính để ở dạng category. </w:t>
      </w:r>
    </w:p>
    <w:p>
      <w:pPr>
        <w:pStyle w:val="15"/>
        <w:numPr>
          <w:ilvl w:val="0"/>
          <w:numId w:val="0"/>
        </w:numPr>
        <w:spacing w:before="120" w:after="120" w:line="240" w:lineRule="auto"/>
        <w:rPr>
          <w:rFonts w:hint="default" w:hAnsi="Cambria Math"/>
          <w:i w:val="0"/>
          <w:lang w:val="vi-VN" w:eastAsia="en-US"/>
        </w:rPr>
      </w:pPr>
    </w:p>
    <w:p>
      <w:pPr>
        <w:numPr>
          <w:ilvl w:val="1"/>
          <w:numId w:val="11"/>
        </w:numPr>
        <w:ind w:left="0" w:leftChars="0" w:firstLine="0" w:firstLineChars="0"/>
        <w:outlineLvl w:val="0"/>
        <w:rPr>
          <w:rFonts w:hint="default" w:ascii="Times New Roman" w:hAnsi="Times New Roman" w:cs="Times New Roman"/>
          <w:b/>
          <w:bCs/>
          <w:sz w:val="26"/>
          <w:szCs w:val="26"/>
          <w:lang w:val="vi-VN"/>
        </w:rPr>
      </w:pPr>
      <w:bookmarkStart w:id="30" w:name="_Toc24563"/>
      <w:bookmarkStart w:id="31" w:name="_Toc3939"/>
      <w:r>
        <w:rPr>
          <w:rFonts w:hint="default" w:ascii="Times New Roman" w:hAnsi="Times New Roman" w:cs="Times New Roman"/>
          <w:b/>
          <w:bCs/>
          <w:sz w:val="26"/>
          <w:szCs w:val="26"/>
          <w:lang w:val="vi-VN"/>
        </w:rPr>
        <w:t>Áp dụng thuật toán</w:t>
      </w:r>
      <w:bookmarkEnd w:id="30"/>
      <w:bookmarkEnd w:id="31"/>
    </w:p>
    <w:p>
      <w:pPr>
        <w:pStyle w:val="15"/>
        <w:numPr>
          <w:ilvl w:val="0"/>
          <w:numId w:val="0"/>
        </w:numPr>
        <w:spacing w:before="120" w:after="120"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Thuật toán được áp dụng vào chức năng lọc hồ sơ ứng viên thành các nhóm khác nhau dựa trên các thuộc tính đã cho.</w:t>
      </w:r>
    </w:p>
    <w:p>
      <w:pPr>
        <w:spacing w:line="360" w:lineRule="auto"/>
        <w:rPr>
          <w:rFonts w:hint="default" w:ascii="Times New Roman" w:hAnsi="Times New Roman" w:cs="Times New Roman"/>
          <w:b w:val="0"/>
          <w:bCs w:val="0"/>
          <w:sz w:val="26"/>
          <w:szCs w:val="26"/>
          <w:lang w:val="vi-VN" w:eastAsia="en-US" w:bidi="ar-SA"/>
        </w:rPr>
      </w:pPr>
      <w:r>
        <w:rPr>
          <w:rFonts w:hint="default" w:ascii="Times New Roman" w:hAnsi="Times New Roman" w:cs="Times New Roman"/>
          <w:b w:val="0"/>
          <w:bCs w:val="0"/>
          <w:sz w:val="26"/>
          <w:szCs w:val="26"/>
          <w:lang w:val="vi-VN" w:eastAsia="en-US" w:bidi="ar-SA"/>
        </w:rPr>
        <w:t xml:space="preserve">Các bước thực hiện </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Bước 1: Thu thập dữ liệu</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Input: Đại học, Cao đẳng, Trung cấp</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eastAsia="en-US"/>
        </w:rPr>
        <w:t xml:space="preserve">Output: </w:t>
      </w:r>
      <w:r>
        <w:rPr>
          <w:rFonts w:hint="default" w:ascii="Times New Roman" w:hAnsi="Times New Roman" w:cs="Times New Roman"/>
          <w:b w:val="0"/>
          <w:bCs w:val="0"/>
          <w:sz w:val="26"/>
          <w:szCs w:val="26"/>
          <w:lang w:val="vi-VN"/>
        </w:rPr>
        <w:t>Phù hợp, Cân nhắc,  Không phù hợp</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Bước 2: Làm sạch dữ liệu</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Bước 3: Huấn luyện </w:t>
      </w:r>
    </w:p>
    <w:p>
      <w:pPr>
        <w:spacing w:line="36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Bước 4: Kiểm tra</w:t>
      </w:r>
    </w:p>
    <w:p>
      <w:pPr>
        <w:spacing w:line="360" w:lineRule="auto"/>
        <w:rPr>
          <w:rFonts w:ascii="Times New Roman" w:hAnsi="Times New Roman" w:cs="Times New Roman"/>
          <w:sz w:val="26"/>
          <w:szCs w:val="26"/>
          <w:lang w:val="vi-VN"/>
        </w:rPr>
      </w:pPr>
      <w:r>
        <w:rPr>
          <w:rFonts w:hint="default" w:ascii="Times New Roman" w:hAnsi="Times New Roman" w:cs="Times New Roman"/>
          <w:b w:val="0"/>
          <w:bCs w:val="0"/>
          <w:sz w:val="26"/>
          <w:szCs w:val="26"/>
          <w:lang w:val="vi-VN"/>
        </w:rPr>
        <w:br w:type="page"/>
      </w:r>
    </w:p>
    <w:p>
      <w:pPr>
        <w:numPr>
          <w:ilvl w:val="0"/>
          <w:numId w:val="11"/>
        </w:numPr>
        <w:spacing w:line="360" w:lineRule="auto"/>
        <w:ind w:left="0" w:leftChars="0" w:firstLine="0" w:firstLineChars="0"/>
        <w:outlineLvl w:val="0"/>
        <w:rPr>
          <w:rFonts w:ascii="Times New Roman" w:hAnsi="Times New Roman" w:cs="Times New Roman"/>
          <w:sz w:val="26"/>
          <w:szCs w:val="26"/>
          <w:lang w:val="vi-VN"/>
        </w:rPr>
      </w:pPr>
      <w:bookmarkStart w:id="32" w:name="_Toc9933"/>
      <w:r>
        <w:rPr>
          <w:rFonts w:ascii="Times New Roman" w:hAnsi="Times New Roman" w:cs="Times New Roman"/>
          <w:b/>
          <w:bCs/>
          <w:sz w:val="26"/>
          <w:szCs w:val="26"/>
          <w:lang w:val="vi-VN"/>
        </w:rPr>
        <w:t>PHÂN TÍCH VÀ ĐẶC TẢ YÊU CẦU</w:t>
      </w:r>
      <w:bookmarkEnd w:id="32"/>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33" w:name="_Toc21596"/>
      <w:r>
        <w:rPr>
          <w:rFonts w:ascii="Times New Roman" w:hAnsi="Times New Roman" w:cs="Times New Roman"/>
          <w:b/>
          <w:bCs/>
          <w:sz w:val="26"/>
          <w:szCs w:val="26"/>
          <w:lang w:val="vi-VN"/>
        </w:rPr>
        <w:t>Xác định yêu cầu hệ thống thông tin</w:t>
      </w:r>
      <w:bookmarkEnd w:id="33"/>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*Yêu cầu chức năng</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Quản lý yêu cầu tuyển dụng </w:t>
      </w:r>
      <w:r>
        <w:rPr>
          <w:rFonts w:hint="default" w:ascii="Times New Roman" w:hAnsi="Times New Roman" w:cs="Times New Roman"/>
          <w:sz w:val="26"/>
          <w:szCs w:val="26"/>
          <w:lang w:val="vi-VN"/>
        </w:rPr>
        <w:t>(Quản lý công việc)</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Đăng ký hồ sơ tuyển dụng</w:t>
      </w:r>
      <w:r>
        <w:rPr>
          <w:rFonts w:hint="default" w:ascii="Times New Roman" w:hAnsi="Times New Roman" w:cs="Times New Roman"/>
          <w:sz w:val="26"/>
          <w:szCs w:val="26"/>
          <w:lang w:val="vi-VN"/>
        </w:rPr>
        <w:t xml:space="preserve"> </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thông tin phỏng vấn</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Quản lý ứng viên tuyển dụng</w:t>
      </w:r>
      <w:r>
        <w:rPr>
          <w:rFonts w:hint="default" w:ascii="Times New Roman" w:hAnsi="Times New Roman" w:cs="Times New Roman"/>
          <w:sz w:val="26"/>
          <w:szCs w:val="26"/>
          <w:lang w:val="vi-VN"/>
        </w:rPr>
        <w:t xml:space="preserve"> (Quản lý đơn ứng tuyển của ứng viên)</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Sàng lọc hồ sơ ứng viên</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Lập danh sách ứng viên tiềm năng </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*Yêu cầu phân quyền</w:t>
      </w:r>
    </w:p>
    <w:p>
      <w:pPr>
        <w:spacing w:line="360" w:lineRule="auto"/>
        <w:rPr>
          <w:rFonts w:ascii="Times New Roman" w:hAnsi="Times New Roman" w:cs="Times New Roman"/>
          <w:i/>
          <w:iCs/>
          <w:sz w:val="26"/>
          <w:szCs w:val="26"/>
          <w:u w:val="single"/>
          <w:lang w:val="vi-VN"/>
        </w:rPr>
      </w:pPr>
      <w:r>
        <w:rPr>
          <w:rFonts w:ascii="Times New Roman" w:hAnsi="Times New Roman" w:cs="Times New Roman"/>
          <w:i/>
          <w:iCs/>
          <w:sz w:val="26"/>
          <w:szCs w:val="26"/>
          <w:u w:val="single"/>
          <w:lang w:val="vi-VN"/>
        </w:rPr>
        <w:t xml:space="preserve"> </w:t>
      </w:r>
      <w:r>
        <w:rPr>
          <w:rFonts w:hint="default" w:ascii="Times New Roman" w:hAnsi="Times New Roman" w:cs="Times New Roman"/>
          <w:i/>
          <w:iCs/>
          <w:sz w:val="26"/>
          <w:szCs w:val="26"/>
          <w:u w:val="single"/>
          <w:lang w:val="vi-VN"/>
        </w:rPr>
        <w:t>Web và App</w:t>
      </w:r>
      <w:r>
        <w:rPr>
          <w:rFonts w:ascii="Times New Roman" w:hAnsi="Times New Roman" w:cs="Times New Roman"/>
          <w:i/>
          <w:iCs/>
          <w:sz w:val="26"/>
          <w:szCs w:val="26"/>
          <w:u w:val="single"/>
          <w:lang w:val="vi-VN"/>
        </w:rPr>
        <w:t xml:space="preserve"> quản trị:</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Quản lý yêu cầu tuyển dụng </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Đăng tin tuyển dụng</w:t>
      </w:r>
      <w:r>
        <w:rPr>
          <w:rFonts w:hint="default" w:ascii="Times New Roman" w:hAnsi="Times New Roman" w:cs="Times New Roman"/>
          <w:sz w:val="26"/>
          <w:szCs w:val="26"/>
          <w:lang w:val="vi-VN"/>
        </w:rPr>
        <w:t>.</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Cập nhật tin tuyển dụng</w:t>
      </w:r>
      <w:r>
        <w:rPr>
          <w:rFonts w:hint="default" w:ascii="Times New Roman" w:hAnsi="Times New Roman" w:cs="Times New Roman"/>
          <w:sz w:val="26"/>
          <w:szCs w:val="26"/>
          <w:lang w:val="vi-VN"/>
        </w:rPr>
        <w:t>.</w:t>
      </w:r>
    </w:p>
    <w:p>
      <w:pPr>
        <w:spacing w:line="360" w:lineRule="auto"/>
        <w:rPr>
          <w:rFonts w:hint="default" w:ascii="Times New Roman" w:hAnsi="Times New Roman" w:cs="Times New Roman"/>
          <w:sz w:val="26"/>
          <w:szCs w:val="26"/>
          <w:lang w:val="vi-VN"/>
        </w:rPr>
      </w:pPr>
      <w:r>
        <w:rPr>
          <w:rFonts w:ascii="Times New Roman" w:hAnsi="Times New Roman" w:cs="Times New Roman"/>
          <w:sz w:val="26"/>
          <w:szCs w:val="26"/>
          <w:lang w:val="vi-VN"/>
        </w:rPr>
        <w:t>Quản lý ứng viên tuyển dụng</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Cập nhật thông tin ứng viên</w:t>
      </w:r>
      <w:r>
        <w:rPr>
          <w:rFonts w:hint="default" w:ascii="Times New Roman" w:hAnsi="Times New Roman" w:cs="Times New Roman"/>
          <w:sz w:val="26"/>
          <w:szCs w:val="26"/>
          <w:lang w:val="vi-VN"/>
        </w:rPr>
        <w:t>.</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công ty</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Cập nhật thông tin công ty</w:t>
      </w:r>
      <w:r>
        <w:rPr>
          <w:rFonts w:hint="default" w:ascii="Times New Roman" w:hAnsi="Times New Roman" w:cs="Times New Roman"/>
          <w:sz w:val="26"/>
          <w:szCs w:val="26"/>
          <w:lang w:val="vi-VN"/>
        </w:rPr>
        <w:t>.</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phỏng vấn</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Xếp lịch phỏng vấn</w:t>
      </w:r>
      <w:r>
        <w:rPr>
          <w:rFonts w:hint="default" w:ascii="Times New Roman" w:hAnsi="Times New Roman" w:cs="Times New Roman"/>
          <w:sz w:val="26"/>
          <w:szCs w:val="26"/>
          <w:lang w:val="vi-VN"/>
        </w:rPr>
        <w:t>.</w:t>
      </w:r>
    </w:p>
    <w:p>
      <w:pPr>
        <w:spacing w:line="360" w:lineRule="auto"/>
        <w:ind w:firstLine="720"/>
        <w:rPr>
          <w:rFonts w:hint="default" w:ascii="Times New Roman" w:hAnsi="Times New Roman" w:cs="Times New Roman"/>
          <w:sz w:val="26"/>
          <w:szCs w:val="26"/>
          <w:lang w:val="vi-VN"/>
        </w:rPr>
      </w:pPr>
      <w:r>
        <w:rPr>
          <w:rFonts w:ascii="Times New Roman" w:hAnsi="Times New Roman" w:cs="Times New Roman"/>
          <w:sz w:val="26"/>
          <w:szCs w:val="26"/>
          <w:lang w:val="vi-VN"/>
        </w:rPr>
        <w:t>- Cập nhật thông tin kết quả phỏng vấn</w:t>
      </w:r>
      <w:r>
        <w:rPr>
          <w:rFonts w:hint="default" w:ascii="Times New Roman" w:hAnsi="Times New Roman" w:cs="Times New Roman"/>
          <w:sz w:val="26"/>
          <w:szCs w:val="26"/>
          <w:lang w:val="vi-VN"/>
        </w:rPr>
        <w:t>.</w:t>
      </w:r>
    </w:p>
    <w:p>
      <w:pPr>
        <w:spacing w:line="360" w:lineRule="auto"/>
        <w:rPr>
          <w:rFonts w:ascii="Times New Roman" w:hAnsi="Times New Roman" w:cs="Times New Roman"/>
          <w:i/>
          <w:iCs/>
          <w:sz w:val="26"/>
          <w:szCs w:val="26"/>
          <w:u w:val="single"/>
          <w:lang w:val="vi-VN"/>
        </w:rPr>
      </w:pPr>
      <w:r>
        <w:rPr>
          <w:rFonts w:ascii="Times New Roman" w:hAnsi="Times New Roman" w:cs="Times New Roman"/>
          <w:i/>
          <w:iCs/>
          <w:sz w:val="26"/>
          <w:szCs w:val="26"/>
          <w:u w:val="single"/>
          <w:lang w:val="vi-VN"/>
        </w:rPr>
        <w:t xml:space="preserve">Web </w:t>
      </w:r>
      <w:r>
        <w:rPr>
          <w:rFonts w:hint="default" w:ascii="Times New Roman" w:hAnsi="Times New Roman" w:cs="Times New Roman"/>
          <w:i/>
          <w:iCs/>
          <w:sz w:val="26"/>
          <w:szCs w:val="26"/>
          <w:u w:val="single"/>
          <w:lang w:val="vi-VN"/>
        </w:rPr>
        <w:t xml:space="preserve">và App </w:t>
      </w:r>
      <w:r>
        <w:rPr>
          <w:rFonts w:ascii="Times New Roman" w:hAnsi="Times New Roman" w:cs="Times New Roman"/>
          <w:i/>
          <w:iCs/>
          <w:sz w:val="26"/>
          <w:szCs w:val="26"/>
          <w:u w:val="single"/>
          <w:lang w:val="vi-VN"/>
        </w:rPr>
        <w:t>cho người dùng:</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Xem chi tiết và tìm kiếm tin tuyển dụng theo tên ngành, tên vị trí ứng tuyển, .... </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Đăng ký hồ sơ ứng tuyển. </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Liên hệ, góp ý, phản hồi. </w:t>
      </w: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numPr>
          <w:ilvl w:val="1"/>
          <w:numId w:val="11"/>
        </w:numPr>
        <w:spacing w:line="360" w:lineRule="auto"/>
        <w:ind w:left="0" w:leftChars="0" w:firstLine="0" w:firstLineChars="0"/>
        <w:outlineLvl w:val="0"/>
        <w:rPr>
          <w:rFonts w:ascii="Times New Roman" w:hAnsi="Times New Roman" w:cs="Times New Roman"/>
          <w:i/>
          <w:iCs/>
          <w:sz w:val="26"/>
          <w:szCs w:val="26"/>
          <w:lang w:val="vi-VN"/>
        </w:rPr>
      </w:pPr>
      <w:bookmarkStart w:id="34" w:name="_Toc14325"/>
      <w:r>
        <w:rPr>
          <w:rFonts w:ascii="Times New Roman" w:hAnsi="Times New Roman" w:cs="Times New Roman"/>
          <w:b/>
          <w:bCs/>
          <w:sz w:val="26"/>
          <w:szCs w:val="26"/>
          <w:lang w:val="vi-VN"/>
        </w:rPr>
        <w:t xml:space="preserve">Mô hình hóa nghiệp vụ </w:t>
      </w:r>
      <w:r>
        <w:rPr>
          <w:rFonts w:hint="default" w:ascii="Times New Roman" w:hAnsi="Times New Roman" w:cs="Times New Roman"/>
          <w:b/>
          <w:bCs/>
          <w:sz w:val="26"/>
          <w:szCs w:val="26"/>
          <w:lang w:val="vi-VN"/>
        </w:rPr>
        <w:t>(BPM)</w:t>
      </w:r>
      <w:bookmarkEnd w:id="34"/>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Quy trình Lập yêu cầu tuyển dụng</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349115" cy="3919855"/>
            <wp:effectExtent l="0" t="0" r="9525"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4349115" cy="3919855"/>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sz w:val="26"/>
          <w:szCs w:val="26"/>
          <w:lang w:val="vi-VN"/>
        </w:rPr>
      </w:pPr>
      <w:r>
        <w:t xml:space="preserve">Hình </w:t>
      </w:r>
      <w:r>
        <w:fldChar w:fldCharType="begin"/>
      </w:r>
      <w:r>
        <w:instrText xml:space="preserve"> SEQ Hình \* ARABIC </w:instrText>
      </w:r>
      <w:r>
        <w:fldChar w:fldCharType="separate"/>
      </w:r>
      <w:r>
        <w:t>5</w:t>
      </w:r>
      <w:r>
        <w:fldChar w:fldCharType="end"/>
      </w:r>
      <w:bookmarkStart w:id="35" w:name="_Toc30911"/>
      <w:r>
        <w:rPr>
          <w:lang w:val="vi-VN"/>
        </w:rPr>
        <w:t>. Mô hình BPM - Quy trình Lập yêu cầu tuyển dụng</w:t>
      </w:r>
      <w:bookmarkEnd w:id="35"/>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rPr>
      </w:pPr>
      <w:r>
        <w:rPr>
          <w:rFonts w:ascii="Times New Roman" w:hAnsi="Times New Roman" w:cs="Times New Roman"/>
          <w:i/>
          <w:iCs/>
          <w:sz w:val="26"/>
          <w:szCs w:val="26"/>
          <w:lang w:val="vi-VN"/>
        </w:rPr>
        <w:t>Quy trình Ứng viên đ</w:t>
      </w:r>
      <w:r>
        <w:rPr>
          <w:rFonts w:ascii="Times New Roman" w:hAnsi="Times New Roman" w:cs="Times New Roman"/>
          <w:i/>
          <w:iCs/>
          <w:sz w:val="26"/>
          <w:szCs w:val="26"/>
        </w:rPr>
        <w:t>ăng ký hồ sơ</w:t>
      </w:r>
    </w:p>
    <w:p>
      <w:pPr>
        <w:spacing w:line="360" w:lineRule="auto"/>
        <w:jc w:val="center"/>
      </w:pPr>
      <w:r>
        <w:drawing>
          <wp:inline distT="0" distB="0" distL="114300" distR="114300">
            <wp:extent cx="5269865" cy="5932805"/>
            <wp:effectExtent l="0" t="0" r="3175"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69865" cy="5932805"/>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6</w:t>
      </w:r>
      <w:r>
        <w:fldChar w:fldCharType="end"/>
      </w:r>
      <w:bookmarkStart w:id="36" w:name="_Toc13959"/>
      <w:r>
        <w:rPr>
          <w:lang w:val="vi-VN"/>
        </w:rPr>
        <w:t>. Mô hình BPM - Quy trình Ứng viên đăng ký hồ sơ</w:t>
      </w:r>
      <w:bookmarkEnd w:id="36"/>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Quy trình Sàng lọc hồ sơ ứng viên</w:t>
      </w:r>
    </w:p>
    <w:p>
      <w:pPr>
        <w:spacing w:line="360" w:lineRule="auto"/>
        <w:jc w:val="center"/>
      </w:pPr>
      <w:r>
        <w:drawing>
          <wp:inline distT="0" distB="0" distL="114300" distR="114300">
            <wp:extent cx="4038600" cy="507492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9"/>
                    <a:stretch>
                      <a:fillRect/>
                    </a:stretch>
                  </pic:blipFill>
                  <pic:spPr>
                    <a:xfrm>
                      <a:off x="0" y="0"/>
                      <a:ext cx="4038600" cy="507492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7</w:t>
      </w:r>
      <w:r>
        <w:fldChar w:fldCharType="end"/>
      </w:r>
      <w:bookmarkStart w:id="37" w:name="_Toc17833"/>
      <w:r>
        <w:rPr>
          <w:lang w:val="vi-VN"/>
        </w:rPr>
        <w:t>. Mô hình BPM - Quy trình Sàng lọc hồ sơ ứng viên</w:t>
      </w:r>
      <w:bookmarkEnd w:id="37"/>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lang w:val="vi-VN"/>
        </w:rPr>
        <w:t>Quy trình Phỏng vấn ứng viên</w:t>
      </w:r>
    </w:p>
    <w:p>
      <w:pPr>
        <w:spacing w:line="360" w:lineRule="auto"/>
        <w:jc w:val="center"/>
      </w:pPr>
      <w:r>
        <w:drawing>
          <wp:inline distT="0" distB="0" distL="114300" distR="114300">
            <wp:extent cx="3421380" cy="507492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0"/>
                    <a:stretch>
                      <a:fillRect/>
                    </a:stretch>
                  </pic:blipFill>
                  <pic:spPr>
                    <a:xfrm>
                      <a:off x="0" y="0"/>
                      <a:ext cx="3421380" cy="507492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8</w:t>
      </w:r>
      <w:r>
        <w:fldChar w:fldCharType="end"/>
      </w:r>
      <w:bookmarkStart w:id="38" w:name="_Toc15443"/>
      <w:r>
        <w:rPr>
          <w:lang w:val="vi-VN"/>
        </w:rPr>
        <w:t>. Mô hình BPM - Quy trình Phỏng vấn ứng viên</w:t>
      </w:r>
      <w:bookmarkEnd w:id="38"/>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rPr>
      </w:pPr>
      <w:r>
        <w:rPr>
          <w:rFonts w:ascii="Times New Roman" w:hAnsi="Times New Roman" w:cs="Times New Roman"/>
          <w:i/>
          <w:iCs/>
          <w:sz w:val="26"/>
          <w:szCs w:val="26"/>
          <w:lang w:val="vi-VN"/>
        </w:rPr>
        <w:t>Quy trình Đánh giá</w:t>
      </w:r>
      <w:r>
        <w:rPr>
          <w:rFonts w:ascii="Times New Roman" w:hAnsi="Times New Roman" w:cs="Times New Roman"/>
          <w:i/>
          <w:iCs/>
          <w:sz w:val="26"/>
          <w:szCs w:val="26"/>
        </w:rPr>
        <w:t xml:space="preserve"> ứng viên</w:t>
      </w:r>
    </w:p>
    <w:p>
      <w:pPr>
        <w:spacing w:line="360" w:lineRule="auto"/>
        <w:jc w:val="center"/>
      </w:pPr>
      <w:r>
        <w:drawing>
          <wp:inline distT="0" distB="0" distL="114300" distR="114300">
            <wp:extent cx="3817620" cy="5074920"/>
            <wp:effectExtent l="0" t="0" r="762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1"/>
                    <a:stretch>
                      <a:fillRect/>
                    </a:stretch>
                  </pic:blipFill>
                  <pic:spPr>
                    <a:xfrm>
                      <a:off x="0" y="0"/>
                      <a:ext cx="3817620" cy="507492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9</w:t>
      </w:r>
      <w:r>
        <w:fldChar w:fldCharType="end"/>
      </w:r>
      <w:bookmarkStart w:id="39" w:name="_Toc20743"/>
      <w:r>
        <w:rPr>
          <w:lang w:val="vi-VN"/>
        </w:rPr>
        <w:t>. Mô hình BPM - Quy trình Đánh giá ứng viên</w:t>
      </w:r>
      <w:bookmarkEnd w:id="39"/>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lang w:val="vi-VN"/>
        </w:rPr>
      </w:pPr>
    </w:p>
    <w:p>
      <w:pPr>
        <w:spacing w:line="360" w:lineRule="auto"/>
        <w:rPr>
          <w:rFonts w:ascii="Times New Roman" w:hAnsi="Times New Roman" w:cs="Times New Roman"/>
          <w:i/>
          <w:iCs/>
          <w:sz w:val="26"/>
          <w:szCs w:val="26"/>
          <w:u w:val="single"/>
          <w:lang w:val="vi-VN"/>
        </w:rPr>
      </w:pPr>
      <w:r>
        <w:rPr>
          <w:rFonts w:ascii="Times New Roman" w:hAnsi="Times New Roman" w:cs="Times New Roman"/>
          <w:i/>
          <w:iCs/>
          <w:sz w:val="26"/>
          <w:szCs w:val="26"/>
          <w:lang w:val="vi-VN"/>
        </w:rPr>
        <w:t>Quy trình Thông báo kết quả đến ứng viên</w:t>
      </w:r>
    </w:p>
    <w:p>
      <w:pPr>
        <w:spacing w:line="360" w:lineRule="auto"/>
        <w:jc w:val="center"/>
      </w:pPr>
      <w:r>
        <w:drawing>
          <wp:inline distT="0" distB="0" distL="114300" distR="114300">
            <wp:extent cx="3093720" cy="507492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093720" cy="507492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10</w:t>
      </w:r>
      <w:r>
        <w:fldChar w:fldCharType="end"/>
      </w:r>
      <w:bookmarkStart w:id="40" w:name="_Toc29780"/>
      <w:r>
        <w:rPr>
          <w:lang w:val="vi-VN"/>
        </w:rPr>
        <w:t>. Mô hình BPM - Quy trình Thông báo kết quả đến ứng viên</w:t>
      </w:r>
      <w:bookmarkEnd w:id="40"/>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41" w:name="_Toc12619"/>
      <w:r>
        <w:rPr>
          <w:rFonts w:ascii="Times New Roman" w:hAnsi="Times New Roman" w:cs="Times New Roman"/>
          <w:b/>
          <w:bCs/>
          <w:sz w:val="26"/>
          <w:szCs w:val="26"/>
          <w:lang w:val="vi-VN"/>
        </w:rPr>
        <w:t>Mô hình dữ liệu quan niệm</w:t>
      </w:r>
      <w:bookmarkEnd w:id="41"/>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42" w:name="_Toc24090"/>
      <w:r>
        <w:rPr>
          <w:rFonts w:ascii="Times New Roman" w:hAnsi="Times New Roman" w:cs="Times New Roman"/>
          <w:b/>
          <w:bCs/>
          <w:sz w:val="26"/>
          <w:szCs w:val="26"/>
          <w:lang w:val="vi-VN"/>
        </w:rPr>
        <w:t>Mô hình hóa chức năng</w:t>
      </w:r>
      <w:r>
        <w:rPr>
          <w:rFonts w:hint="default" w:ascii="Times New Roman" w:hAnsi="Times New Roman" w:cs="Times New Roman"/>
          <w:b/>
          <w:bCs/>
          <w:sz w:val="26"/>
          <w:szCs w:val="26"/>
          <w:lang w:val="vi-VN"/>
        </w:rPr>
        <w:t xml:space="preserve"> (</w:t>
      </w:r>
      <w:bookmarkStart w:id="43" w:name="_Toc20155"/>
      <w:r>
        <w:rPr>
          <w:rFonts w:ascii="Times New Roman" w:hAnsi="Times New Roman" w:cs="Times New Roman"/>
          <w:b/>
          <w:bCs/>
          <w:sz w:val="26"/>
          <w:szCs w:val="26"/>
          <w:lang w:val="vi-VN"/>
        </w:rPr>
        <w:t>BFD</w:t>
      </w:r>
      <w:bookmarkEnd w:id="43"/>
      <w:r>
        <w:rPr>
          <w:rFonts w:hint="default" w:ascii="Times New Roman" w:hAnsi="Times New Roman" w:cs="Times New Roman"/>
          <w:b/>
          <w:bCs/>
          <w:sz w:val="26"/>
          <w:szCs w:val="26"/>
          <w:lang w:val="vi-VN"/>
        </w:rPr>
        <w:t>)</w:t>
      </w:r>
      <w:bookmarkEnd w:id="42"/>
    </w:p>
    <w:p>
      <w:pPr>
        <w:numPr>
          <w:numId w:val="0"/>
        </w:numPr>
        <w:tabs>
          <w:tab w:val="left" w:pos="0"/>
        </w:tabs>
        <w:spacing w:line="360" w:lineRule="auto"/>
        <w:ind w:leftChars="0"/>
        <w:jc w:val="center"/>
        <w:outlineLvl w:val="9"/>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67960" cy="108775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67960" cy="1087755"/>
                    </a:xfrm>
                    <a:prstGeom prst="rect">
                      <a:avLst/>
                    </a:prstGeom>
                    <a:noFill/>
                    <a:ln>
                      <a:noFill/>
                    </a:ln>
                  </pic:spPr>
                </pic:pic>
              </a:graphicData>
            </a:graphic>
          </wp:inline>
        </w:drawing>
      </w:r>
    </w:p>
    <w:p>
      <w:pPr>
        <w:pStyle w:val="23"/>
        <w:numPr>
          <w:numId w:val="0"/>
        </w:numPr>
        <w:tabs>
          <w:tab w:val="left" w:pos="0"/>
        </w:tabs>
        <w:spacing w:line="360" w:lineRule="auto"/>
        <w:ind w:leftChars="0"/>
        <w:jc w:val="center"/>
        <w:outlineLvl w:val="9"/>
        <w:rPr>
          <w:rFonts w:hint="default" w:ascii="Times New Roman" w:hAnsi="Times New Roman" w:cs="Times New Roman"/>
          <w:sz w:val="26"/>
          <w:szCs w:val="26"/>
          <w:lang w:val="vi-VN"/>
        </w:rPr>
      </w:pPr>
      <w:r>
        <w:t xml:space="preserve">Hình </w:t>
      </w:r>
      <w:r>
        <w:fldChar w:fldCharType="begin"/>
      </w:r>
      <w:r>
        <w:instrText xml:space="preserve"> SEQ Hình \* ARABIC </w:instrText>
      </w:r>
      <w:r>
        <w:fldChar w:fldCharType="separate"/>
      </w:r>
      <w:r>
        <w:t>11</w:t>
      </w:r>
      <w:r>
        <w:fldChar w:fldCharType="end"/>
      </w:r>
      <w:bookmarkStart w:id="44" w:name="_Toc29044"/>
      <w:r>
        <w:rPr>
          <w:lang w:val="vi-VN"/>
        </w:rPr>
        <w:t>.  Mô hình BFD</w:t>
      </w:r>
      <w:bookmarkEnd w:id="44"/>
    </w:p>
    <w:p>
      <w:pPr>
        <w:numPr>
          <w:numId w:val="0"/>
        </w:numPr>
        <w:tabs>
          <w:tab w:val="left" w:pos="0"/>
        </w:tabs>
        <w:spacing w:line="360" w:lineRule="auto"/>
        <w:ind w:leftChars="0"/>
        <w:outlineLvl w:val="9"/>
        <w:rPr>
          <w:rFonts w:ascii="Times New Roman" w:hAnsi="Times New Roman" w:cs="Times New Roman"/>
          <w:sz w:val="26"/>
          <w:szCs w:val="26"/>
          <w:lang w:val="vi-VN"/>
        </w:rPr>
      </w:pPr>
    </w:p>
    <w:p>
      <w:pPr>
        <w:numPr>
          <w:ilvl w:val="2"/>
          <w:numId w:val="11"/>
        </w:numPr>
        <w:spacing w:line="360" w:lineRule="auto"/>
        <w:ind w:left="0" w:leftChars="0" w:firstLine="0" w:firstLineChars="0"/>
        <w:outlineLvl w:val="0"/>
        <w:rPr>
          <w:rFonts w:ascii="Times New Roman" w:hAnsi="Times New Roman" w:cs="Times New Roman"/>
          <w:b/>
          <w:bCs/>
          <w:sz w:val="26"/>
          <w:szCs w:val="26"/>
          <w:lang w:val="vi-VN"/>
        </w:rPr>
      </w:pPr>
      <w:bookmarkStart w:id="45" w:name="_Toc15784"/>
      <w:r>
        <w:rPr>
          <w:rFonts w:ascii="Times New Roman" w:hAnsi="Times New Roman" w:cs="Times New Roman"/>
          <w:b/>
          <w:bCs/>
          <w:sz w:val="26"/>
          <w:szCs w:val="26"/>
          <w:lang w:val="vi-VN"/>
        </w:rPr>
        <w:t>Mô hình luồng dữ liệu</w:t>
      </w:r>
      <w:bookmarkEnd w:id="45"/>
    </w:p>
    <w:p>
      <w:pPr>
        <w:spacing w:line="360" w:lineRule="auto"/>
        <w:rPr>
          <w:rFonts w:ascii="Times New Roman" w:hAnsi="Times New Roman" w:cs="Times New Roman"/>
          <w:sz w:val="26"/>
          <w:szCs w:val="26"/>
        </w:rPr>
      </w:pP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66055" cy="22707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66055" cy="2270760"/>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sz w:val="26"/>
          <w:szCs w:val="26"/>
          <w:lang w:val="vi-VN"/>
        </w:rPr>
      </w:pPr>
      <w:r>
        <w:t xml:space="preserve">Hình </w:t>
      </w:r>
      <w:r>
        <w:fldChar w:fldCharType="begin"/>
      </w:r>
      <w:r>
        <w:instrText xml:space="preserve"> SEQ Hình \* ARABIC </w:instrText>
      </w:r>
      <w:r>
        <w:fldChar w:fldCharType="separate"/>
      </w:r>
      <w:r>
        <w:t>12</w:t>
      </w:r>
      <w:r>
        <w:fldChar w:fldCharType="end"/>
      </w:r>
      <w:bookmarkStart w:id="46" w:name="_Toc5283"/>
      <w:r>
        <w:rPr>
          <w:lang w:val="vi-VN"/>
        </w:rPr>
        <w:t>. Mô hình BFD - Mức 1</w:t>
      </w:r>
      <w:bookmarkEnd w:id="46"/>
    </w:p>
    <w:p>
      <w:pPr>
        <w:spacing w:line="360" w:lineRule="auto"/>
        <w:rPr>
          <w:rFonts w:ascii="Times New Roman" w:hAnsi="Times New Roman" w:cs="Times New Roman"/>
          <w:sz w:val="26"/>
          <w:szCs w:val="26"/>
          <w:lang w:val="vi-VN"/>
        </w:rPr>
      </w:pP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68595" cy="22777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268595" cy="2277745"/>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sz w:val="26"/>
          <w:szCs w:val="26"/>
          <w:lang w:val="vi-VN"/>
        </w:rPr>
      </w:pPr>
      <w:r>
        <w:t xml:space="preserve">Hình </w:t>
      </w:r>
      <w:r>
        <w:fldChar w:fldCharType="begin"/>
      </w:r>
      <w:r>
        <w:instrText xml:space="preserve"> SEQ Hình \* ARABIC </w:instrText>
      </w:r>
      <w:r>
        <w:fldChar w:fldCharType="separate"/>
      </w:r>
      <w:r>
        <w:t>13</w:t>
      </w:r>
      <w:r>
        <w:fldChar w:fldCharType="end"/>
      </w:r>
      <w:bookmarkStart w:id="47" w:name="_Toc3440"/>
      <w:r>
        <w:rPr>
          <w:lang w:val="vi-VN"/>
        </w:rPr>
        <w:t>. Mô hình BFD - Mức 2</w:t>
      </w:r>
      <w:bookmarkEnd w:id="47"/>
    </w:p>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line="360" w:lineRule="auto"/>
        <w:rPr>
          <w:rFonts w:ascii="Times New Roman" w:hAnsi="Times New Roman" w:cs="Times New Roman"/>
          <w:sz w:val="26"/>
          <w:szCs w:val="26"/>
          <w:lang w:val="vi-VN"/>
        </w:rPr>
      </w:pPr>
    </w:p>
    <w:p>
      <w:pPr>
        <w:numPr>
          <w:ilvl w:val="0"/>
          <w:numId w:val="11"/>
        </w:numPr>
        <w:spacing w:line="360" w:lineRule="auto"/>
        <w:outlineLvl w:val="0"/>
        <w:rPr>
          <w:rFonts w:ascii="Times New Roman" w:hAnsi="Times New Roman" w:cs="Times New Roman"/>
          <w:b/>
          <w:bCs/>
          <w:sz w:val="26"/>
          <w:szCs w:val="26"/>
          <w:lang w:val="vi-VN"/>
        </w:rPr>
      </w:pPr>
      <w:bookmarkStart w:id="48" w:name="_Toc7100"/>
      <w:r>
        <w:rPr>
          <w:rFonts w:ascii="Times New Roman" w:hAnsi="Times New Roman" w:cs="Times New Roman"/>
          <w:b/>
          <w:bCs/>
          <w:sz w:val="26"/>
          <w:szCs w:val="26"/>
          <w:lang w:val="vi-VN"/>
        </w:rPr>
        <w:t>THIẾT KẾ HỆ THỐNG</w:t>
      </w:r>
      <w:bookmarkEnd w:id="48"/>
      <w:r>
        <w:rPr>
          <w:rFonts w:ascii="Times New Roman" w:hAnsi="Times New Roman" w:cs="Times New Roman"/>
          <w:b/>
          <w:bCs/>
          <w:sz w:val="26"/>
          <w:szCs w:val="26"/>
          <w:lang w:val="vi-VN"/>
        </w:rPr>
        <w:t xml:space="preserve"> </w:t>
      </w:r>
    </w:p>
    <w:p>
      <w:pPr>
        <w:numPr>
          <w:ilvl w:val="1"/>
          <w:numId w:val="11"/>
        </w:numPr>
        <w:spacing w:line="360" w:lineRule="auto"/>
        <w:ind w:left="0" w:leftChars="0" w:firstLine="0" w:firstLineChars="0"/>
        <w:outlineLvl w:val="0"/>
        <w:rPr>
          <w:rFonts w:ascii="Times New Roman" w:hAnsi="Times New Roman" w:cs="Times New Roman"/>
          <w:sz w:val="26"/>
          <w:szCs w:val="26"/>
          <w:lang w:val="vi-VN"/>
        </w:rPr>
      </w:pPr>
      <w:bookmarkStart w:id="49" w:name="_Toc16185"/>
      <w:r>
        <w:rPr>
          <w:rFonts w:ascii="Times New Roman" w:hAnsi="Times New Roman" w:cs="Times New Roman"/>
          <w:b/>
          <w:bCs/>
          <w:sz w:val="26"/>
          <w:szCs w:val="26"/>
          <w:lang w:val="vi-VN"/>
        </w:rPr>
        <w:t>Diagram</w:t>
      </w:r>
      <w:bookmarkEnd w:id="49"/>
      <w:r>
        <w:rPr>
          <w:rFonts w:ascii="Times New Roman" w:hAnsi="Times New Roman" w:cs="Times New Roman"/>
          <w:sz w:val="26"/>
          <w:szCs w:val="26"/>
          <w:lang w:val="vi-VN"/>
        </w:rPr>
        <w:t xml:space="preserve"> </w:t>
      </w:r>
    </w:p>
    <w:p>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73040" cy="455168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273040" cy="4551680"/>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sz w:val="26"/>
          <w:szCs w:val="26"/>
          <w:lang w:val="vi-VN"/>
        </w:rPr>
      </w:pPr>
      <w:r>
        <w:t xml:space="preserve">Hình </w:t>
      </w:r>
      <w:r>
        <w:fldChar w:fldCharType="begin"/>
      </w:r>
      <w:r>
        <w:instrText xml:space="preserve"> SEQ Hình \* ARABIC </w:instrText>
      </w:r>
      <w:r>
        <w:fldChar w:fldCharType="separate"/>
      </w:r>
      <w:r>
        <w:t>14</w:t>
      </w:r>
      <w:r>
        <w:fldChar w:fldCharType="end"/>
      </w:r>
      <w:bookmarkStart w:id="50" w:name="_Toc13398"/>
      <w:r>
        <w:rPr>
          <w:lang w:val="vi-VN"/>
        </w:rPr>
        <w:t>. Diagram</w:t>
      </w:r>
      <w:bookmarkEnd w:id="50"/>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numPr>
          <w:ilvl w:val="1"/>
          <w:numId w:val="11"/>
        </w:numPr>
        <w:spacing w:line="360" w:lineRule="auto"/>
        <w:ind w:left="0" w:leftChars="0" w:firstLine="0" w:firstLineChars="0"/>
        <w:outlineLvl w:val="0"/>
      </w:pPr>
      <w:bookmarkStart w:id="51" w:name="_Toc16320"/>
      <w:r>
        <w:rPr>
          <w:rFonts w:ascii="Times New Roman" w:hAnsi="Times New Roman" w:cs="Times New Roman"/>
          <w:b/>
          <w:bCs/>
          <w:sz w:val="26"/>
          <w:szCs w:val="26"/>
          <w:lang w:val="vi-VN"/>
        </w:rPr>
        <w:t>Giao diện quản lý</w:t>
      </w:r>
      <w:bookmarkEnd w:id="51"/>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App</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Đăng nhập</w:t>
      </w:r>
    </w:p>
    <w:p>
      <w:pPr>
        <w:numPr>
          <w:numId w:val="0"/>
        </w:numPr>
        <w:tabs>
          <w:tab w:val="left" w:pos="0"/>
        </w:tabs>
        <w:spacing w:line="360" w:lineRule="auto"/>
        <w:ind w:leftChars="0"/>
        <w:jc w:val="center"/>
        <w:outlineLvl w:val="9"/>
      </w:pPr>
      <w:r>
        <w:drawing>
          <wp:inline distT="0" distB="0" distL="114300" distR="114300">
            <wp:extent cx="5267325" cy="3151505"/>
            <wp:effectExtent l="0" t="0" r="5715"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5267325" cy="3151505"/>
                    </a:xfrm>
                    <a:prstGeom prst="rect">
                      <a:avLst/>
                    </a:prstGeom>
                    <a:noFill/>
                    <a:ln>
                      <a:noFill/>
                    </a:ln>
                  </pic:spPr>
                </pic:pic>
              </a:graphicData>
            </a:graphic>
          </wp:inline>
        </w:drawing>
      </w:r>
    </w:p>
    <w:p>
      <w:pPr>
        <w:pStyle w:val="23"/>
        <w:numPr>
          <w:numId w:val="0"/>
        </w:numPr>
        <w:tabs>
          <w:tab w:val="left" w:pos="0"/>
        </w:tabs>
        <w:spacing w:line="360" w:lineRule="auto"/>
        <w:ind w:leftChars="0"/>
        <w:jc w:val="center"/>
        <w:outlineLvl w:val="9"/>
        <w:rPr>
          <w:rFonts w:hint="default"/>
          <w:lang w:val="vi-VN"/>
        </w:rPr>
      </w:pPr>
      <w:r>
        <w:t xml:space="preserve">Hình </w:t>
      </w:r>
      <w:r>
        <w:fldChar w:fldCharType="begin"/>
      </w:r>
      <w:r>
        <w:instrText xml:space="preserve"> SEQ Hình \* ARABIC </w:instrText>
      </w:r>
      <w:r>
        <w:fldChar w:fldCharType="separate"/>
      </w:r>
      <w:r>
        <w:t>15</w:t>
      </w:r>
      <w:r>
        <w:fldChar w:fldCharType="end"/>
      </w:r>
      <w:bookmarkStart w:id="52" w:name="_Toc22112"/>
      <w:r>
        <w:rPr>
          <w:lang w:val="vi-VN"/>
        </w:rPr>
        <w:t>. Màn hình Đăng nhập (App)</w:t>
      </w:r>
      <w:bookmarkEnd w:id="52"/>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Xem danh sách hồ sơ ứng tuyển của ứng viên</w:t>
      </w:r>
    </w:p>
    <w:p>
      <w:pPr>
        <w:numPr>
          <w:numId w:val="0"/>
        </w:numPr>
        <w:tabs>
          <w:tab w:val="left" w:pos="0"/>
        </w:tabs>
        <w:spacing w:line="360" w:lineRule="auto"/>
        <w:ind w:leftChars="0"/>
        <w:jc w:val="center"/>
        <w:outlineLvl w:val="9"/>
      </w:pPr>
      <w:r>
        <w:drawing>
          <wp:inline distT="0" distB="0" distL="114300" distR="114300">
            <wp:extent cx="5271135" cy="2979420"/>
            <wp:effectExtent l="0" t="0" r="1905"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271135" cy="2979420"/>
                    </a:xfrm>
                    <a:prstGeom prst="rect">
                      <a:avLst/>
                    </a:prstGeom>
                    <a:noFill/>
                    <a:ln>
                      <a:noFill/>
                    </a:ln>
                  </pic:spPr>
                </pic:pic>
              </a:graphicData>
            </a:graphic>
          </wp:inline>
        </w:drawing>
      </w:r>
    </w:p>
    <w:p>
      <w:pPr>
        <w:pStyle w:val="23"/>
        <w:numPr>
          <w:numId w:val="0"/>
        </w:numPr>
        <w:tabs>
          <w:tab w:val="left" w:pos="0"/>
        </w:tabs>
        <w:spacing w:line="360" w:lineRule="auto"/>
        <w:ind w:leftChars="0"/>
        <w:jc w:val="center"/>
        <w:outlineLvl w:val="9"/>
        <w:rPr>
          <w:rFonts w:hint="default"/>
          <w:lang w:val="vi-VN"/>
        </w:rPr>
      </w:pPr>
      <w:r>
        <w:t xml:space="preserve">Hình </w:t>
      </w:r>
      <w:r>
        <w:fldChar w:fldCharType="begin"/>
      </w:r>
      <w:r>
        <w:instrText xml:space="preserve"> SEQ Hình \* ARABIC </w:instrText>
      </w:r>
      <w:r>
        <w:fldChar w:fldCharType="separate"/>
      </w:r>
      <w:r>
        <w:t>16</w:t>
      </w:r>
      <w:r>
        <w:fldChar w:fldCharType="end"/>
      </w:r>
      <w:bookmarkStart w:id="53" w:name="_Toc32420"/>
      <w:r>
        <w:rPr>
          <w:lang w:val="vi-VN"/>
        </w:rPr>
        <w:t>. Màn hình Xem danh sách hồ sơ ứng tuyển của ứng viên (App)</w:t>
      </w:r>
      <w:bookmarkEnd w:id="53"/>
    </w:p>
    <w:p>
      <w:pPr>
        <w:numPr>
          <w:numId w:val="0"/>
        </w:numPr>
        <w:tabs>
          <w:tab w:val="left" w:pos="0"/>
        </w:tabs>
        <w:spacing w:line="360" w:lineRule="auto"/>
        <w:ind w:leftChars="0"/>
        <w:outlineLvl w:val="9"/>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Đăng ký hồ sơ ứng tuyển (thêm đơn ứng tuyển)</w:t>
      </w:r>
    </w:p>
    <w:p>
      <w:pPr>
        <w:spacing w:line="360" w:lineRule="auto"/>
        <w:jc w:val="center"/>
      </w:pPr>
      <w:r>
        <w:drawing>
          <wp:inline distT="0" distB="0" distL="114300" distR="114300">
            <wp:extent cx="5271770" cy="2954020"/>
            <wp:effectExtent l="0" t="0" r="1270" b="254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9"/>
                    <a:stretch>
                      <a:fillRect/>
                    </a:stretch>
                  </pic:blipFill>
                  <pic:spPr>
                    <a:xfrm>
                      <a:off x="0" y="0"/>
                      <a:ext cx="5271770" cy="295402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17</w:t>
      </w:r>
      <w:r>
        <w:fldChar w:fldCharType="end"/>
      </w:r>
      <w:bookmarkStart w:id="54" w:name="_Toc13526"/>
      <w:r>
        <w:rPr>
          <w:lang w:val="vi-VN"/>
        </w:rPr>
        <w:t>. Màn hình Đăng ký hồ sơ ứng tuyển (App)</w:t>
      </w:r>
      <w:bookmarkEnd w:id="54"/>
    </w:p>
    <w:p>
      <w:pPr>
        <w:spacing w:line="360" w:lineRule="auto"/>
        <w:rPr>
          <w:rFonts w:hint="default"/>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Xem danh sách đơn tuyển dụng của công ty (danh sách công việc)</w:t>
      </w:r>
    </w:p>
    <w:p>
      <w:pPr>
        <w:spacing w:line="360" w:lineRule="auto"/>
      </w:pPr>
      <w:r>
        <w:drawing>
          <wp:inline distT="0" distB="0" distL="114300" distR="114300">
            <wp:extent cx="5269230" cy="2968625"/>
            <wp:effectExtent l="0" t="0" r="381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0"/>
                    <a:stretch>
                      <a:fillRect/>
                    </a:stretch>
                  </pic:blipFill>
                  <pic:spPr>
                    <a:xfrm>
                      <a:off x="0" y="0"/>
                      <a:ext cx="5269230" cy="2968625"/>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18</w:t>
      </w:r>
      <w:r>
        <w:fldChar w:fldCharType="end"/>
      </w:r>
      <w:bookmarkStart w:id="55" w:name="_Toc8522"/>
      <w:r>
        <w:rPr>
          <w:lang w:val="vi-VN"/>
        </w:rPr>
        <w:t>. Màn hình Xem danh sách đơn tuyển dụng của công ty (App)</w:t>
      </w:r>
      <w:bookmarkEnd w:id="55"/>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 đơn tuyển dụng mới (Thêm công việc mới)</w:t>
      </w:r>
    </w:p>
    <w:p>
      <w:pPr>
        <w:spacing w:line="360" w:lineRule="auto"/>
      </w:pPr>
      <w:r>
        <w:drawing>
          <wp:inline distT="0" distB="0" distL="114300" distR="114300">
            <wp:extent cx="5274310" cy="3401060"/>
            <wp:effectExtent l="0" t="0" r="13970" b="1270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5274310" cy="340106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19</w:t>
      </w:r>
      <w:r>
        <w:fldChar w:fldCharType="end"/>
      </w:r>
      <w:bookmarkStart w:id="56" w:name="_Toc18963"/>
      <w:r>
        <w:rPr>
          <w:lang w:val="vi-VN"/>
        </w:rPr>
        <w:t>. Màn hình Thêm đơn tuyển dụng mới (App)</w:t>
      </w:r>
      <w:bookmarkEnd w:id="56"/>
    </w:p>
    <w:p>
      <w:pPr>
        <w:spacing w:line="360" w:lineRule="auto"/>
      </w:pPr>
    </w:p>
    <w:p>
      <w:pPr>
        <w:spacing w:line="360" w:lineRule="auto"/>
        <w:rPr>
          <w:rFonts w:hint="default" w:ascii="Times New Roman" w:hAnsi="Times New Roman" w:cs="Times New Roman"/>
          <w:sz w:val="26"/>
          <w:szCs w:val="26"/>
          <w:lang w:val="vi-VN"/>
        </w:rPr>
      </w:pPr>
    </w:p>
    <w:p>
      <w:pPr>
        <w:spacing w:line="360" w:lineRule="auto"/>
      </w:pPr>
      <w:r>
        <w:rPr>
          <w:rFonts w:hint="default" w:ascii="Times New Roman" w:hAnsi="Times New Roman" w:cs="Times New Roman"/>
          <w:sz w:val="26"/>
          <w:szCs w:val="26"/>
          <w:lang w:val="vi-VN"/>
        </w:rPr>
        <w:t xml:space="preserve">Xem danh sách công ty </w:t>
      </w:r>
      <w:r>
        <w:drawing>
          <wp:inline distT="0" distB="0" distL="114300" distR="114300">
            <wp:extent cx="5269865" cy="3405505"/>
            <wp:effectExtent l="0" t="0" r="3175" b="82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269865" cy="3405505"/>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20</w:t>
      </w:r>
      <w:r>
        <w:fldChar w:fldCharType="end"/>
      </w:r>
      <w:bookmarkStart w:id="57" w:name="_Toc31276"/>
      <w:r>
        <w:rPr>
          <w:lang w:val="vi-VN"/>
        </w:rPr>
        <w:t>. Màn hình Xem danh sách công ty (App)</w:t>
      </w:r>
      <w:bookmarkEnd w:id="57"/>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 công ty</w:t>
      </w:r>
    </w:p>
    <w:p>
      <w:pPr>
        <w:spacing w:line="360" w:lineRule="auto"/>
        <w:jc w:val="center"/>
      </w:pPr>
      <w:r>
        <w:drawing>
          <wp:inline distT="0" distB="0" distL="114300" distR="114300">
            <wp:extent cx="5274310" cy="3401060"/>
            <wp:effectExtent l="0" t="0" r="13970" b="1270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3"/>
                    <a:stretch>
                      <a:fillRect/>
                    </a:stretch>
                  </pic:blipFill>
                  <pic:spPr>
                    <a:xfrm>
                      <a:off x="0" y="0"/>
                      <a:ext cx="5274310" cy="3401060"/>
                    </a:xfrm>
                    <a:prstGeom prst="rect">
                      <a:avLst/>
                    </a:prstGeom>
                    <a:noFill/>
                    <a:ln>
                      <a:noFill/>
                    </a:ln>
                  </pic:spPr>
                </pic:pic>
              </a:graphicData>
            </a:graphic>
          </wp:inline>
        </w:drawing>
      </w:r>
    </w:p>
    <w:p>
      <w:pPr>
        <w:pStyle w:val="23"/>
        <w:spacing w:line="360" w:lineRule="auto"/>
        <w:jc w:val="center"/>
        <w:rPr>
          <w:rFonts w:hint="default"/>
          <w:lang w:val="vi-VN"/>
        </w:rPr>
      </w:pPr>
      <w:r>
        <w:t xml:space="preserve">Hình </w:t>
      </w:r>
      <w:r>
        <w:fldChar w:fldCharType="begin"/>
      </w:r>
      <w:r>
        <w:instrText xml:space="preserve"> SEQ Hình \* ARABIC </w:instrText>
      </w:r>
      <w:r>
        <w:fldChar w:fldCharType="separate"/>
      </w:r>
      <w:r>
        <w:t>21</w:t>
      </w:r>
      <w:r>
        <w:fldChar w:fldCharType="end"/>
      </w:r>
      <w:bookmarkStart w:id="58" w:name="_Toc10954"/>
      <w:r>
        <w:rPr>
          <w:lang w:val="vi-VN"/>
        </w:rPr>
        <w:t>. Màn hình Thêm công ty (App)</w:t>
      </w:r>
      <w:bookmarkEnd w:id="58"/>
    </w:p>
    <w:p>
      <w:pPr>
        <w:spacing w:line="360" w:lineRule="auto"/>
        <w:rPr>
          <w:rFonts w:hint="default"/>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Giao diện Web</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Giao diện Đăng nhập</w:t>
      </w:r>
    </w:p>
    <w:p>
      <w:pPr>
        <w:rPr>
          <w:b/>
          <w:bCs/>
        </w:rPr>
      </w:pPr>
      <w:r>
        <w:rPr>
          <w:b/>
          <w:bCs/>
        </w:rPr>
        <w:drawing>
          <wp:inline distT="0" distB="0" distL="0" distR="0">
            <wp:extent cx="5760720" cy="3596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720" cy="3596640"/>
                    </a:xfrm>
                    <a:prstGeom prst="rect">
                      <a:avLst/>
                    </a:prstGeom>
                    <a:noFill/>
                    <a:ln>
                      <a:noFill/>
                    </a:ln>
                  </pic:spPr>
                </pic:pic>
              </a:graphicData>
            </a:graphic>
          </wp:inline>
        </w:drawing>
      </w:r>
    </w:p>
    <w:p>
      <w:pPr>
        <w:pStyle w:val="23"/>
        <w:jc w:val="center"/>
        <w:rPr>
          <w:rFonts w:hint="default"/>
          <w:b/>
          <w:bCs/>
          <w:lang w:val="vi-VN"/>
        </w:rPr>
      </w:pPr>
      <w:r>
        <w:t xml:space="preserve">Hình </w:t>
      </w:r>
      <w:r>
        <w:fldChar w:fldCharType="begin"/>
      </w:r>
      <w:r>
        <w:instrText xml:space="preserve"> SEQ Hình \* ARABIC </w:instrText>
      </w:r>
      <w:r>
        <w:fldChar w:fldCharType="separate"/>
      </w:r>
      <w:r>
        <w:t>22</w:t>
      </w:r>
      <w:r>
        <w:fldChar w:fldCharType="end"/>
      </w:r>
      <w:bookmarkStart w:id="59" w:name="_Toc18496"/>
      <w:r>
        <w:rPr>
          <w:lang w:val="vi-VN"/>
        </w:rPr>
        <w:t>. Màn hình đăng nhập (Web)</w:t>
      </w:r>
      <w:bookmarkEnd w:id="59"/>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Màn hình trang chủ</w:t>
      </w:r>
    </w:p>
    <w:p>
      <w:r>
        <w:drawing>
          <wp:inline distT="0" distB="0" distL="0" distR="0">
            <wp:extent cx="5753100" cy="32613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53100" cy="3261360"/>
                    </a:xfrm>
                    <a:prstGeom prst="rect">
                      <a:avLst/>
                    </a:prstGeom>
                    <a:noFill/>
                    <a:ln>
                      <a:noFill/>
                    </a:ln>
                  </pic:spPr>
                </pic:pic>
              </a:graphicData>
            </a:graphic>
          </wp:inline>
        </w:drawing>
      </w:r>
    </w:p>
    <w:p>
      <w:pPr>
        <w:pStyle w:val="23"/>
        <w:jc w:val="center"/>
      </w:pPr>
    </w:p>
    <w:p>
      <w:pPr>
        <w:pStyle w:val="23"/>
        <w:jc w:val="center"/>
        <w:rPr>
          <w:rFonts w:hint="default"/>
          <w:lang w:val="vi-VN"/>
        </w:rPr>
      </w:pPr>
      <w:r>
        <w:t xml:space="preserve">Hình </w:t>
      </w:r>
      <w:r>
        <w:fldChar w:fldCharType="begin"/>
      </w:r>
      <w:r>
        <w:instrText xml:space="preserve"> SEQ Hình \* ARABIC </w:instrText>
      </w:r>
      <w:r>
        <w:fldChar w:fldCharType="separate"/>
      </w:r>
      <w:r>
        <w:t>23</w:t>
      </w:r>
      <w:r>
        <w:fldChar w:fldCharType="end"/>
      </w:r>
      <w:bookmarkStart w:id="60" w:name="_Toc14119"/>
      <w:r>
        <w:rPr>
          <w:lang w:val="vi-VN"/>
        </w:rPr>
        <w:t>. Màn hình trang chủ (Web)</w:t>
      </w:r>
      <w:bookmarkEnd w:id="60"/>
    </w:p>
    <w:p/>
    <w:p/>
    <w:p/>
    <w:p/>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chi tiết công việc</w:t>
      </w:r>
    </w:p>
    <w:p>
      <w:r>
        <w:drawing>
          <wp:inline distT="0" distB="0" distL="0" distR="0">
            <wp:extent cx="576072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0720" cy="316992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24</w:t>
      </w:r>
      <w:r>
        <w:fldChar w:fldCharType="end"/>
      </w:r>
      <w:bookmarkStart w:id="61" w:name="_Toc25512"/>
      <w:r>
        <w:rPr>
          <w:lang w:val="vi-VN"/>
        </w:rPr>
        <w:t>. Màn hình Thông tin chi tiết công việc</w:t>
      </w:r>
      <w:r>
        <w:rPr>
          <w:rFonts w:hint="default"/>
          <w:lang w:val="vi-VN"/>
        </w:rPr>
        <w:t xml:space="preserve"> (Web) </w:t>
      </w:r>
      <w:bookmarkEnd w:id="61"/>
    </w:p>
    <w:p/>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tài khoản</w:t>
      </w:r>
    </w:p>
    <w:p>
      <w:r>
        <w:drawing>
          <wp:inline distT="0" distB="0" distL="0" distR="0">
            <wp:extent cx="5753100" cy="3779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3100" cy="377952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25</w:t>
      </w:r>
      <w:r>
        <w:fldChar w:fldCharType="end"/>
      </w:r>
      <w:bookmarkStart w:id="62" w:name="_Toc13328"/>
      <w:r>
        <w:rPr>
          <w:lang w:val="vi-VN"/>
        </w:rPr>
        <w:t>. Màn hình Thông tin tài khoản (Web)</w:t>
      </w:r>
      <w:bookmarkEnd w:id="62"/>
    </w:p>
    <w:p/>
    <w:p>
      <w:pPr>
        <w:spacing w:line="360" w:lineRule="auto"/>
      </w:pPr>
      <w:r>
        <w:rPr>
          <w:rFonts w:hint="default" w:ascii="Times New Roman" w:hAnsi="Times New Roman" w:cs="Times New Roman"/>
          <w:sz w:val="26"/>
          <w:szCs w:val="26"/>
          <w:lang w:val="vi-VN"/>
        </w:rPr>
        <w:t xml:space="preserve">Danh sách công việc đã ứng tuyển </w:t>
      </w:r>
      <w:r>
        <w:drawing>
          <wp:inline distT="0" distB="0" distL="0" distR="0">
            <wp:extent cx="4800600" cy="516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00600" cy="516636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26</w:t>
      </w:r>
      <w:r>
        <w:fldChar w:fldCharType="end"/>
      </w:r>
      <w:bookmarkStart w:id="63" w:name="_Toc16670"/>
      <w:r>
        <w:rPr>
          <w:lang w:val="vi-VN"/>
        </w:rPr>
        <w:t>. Màn hình Danh sách công việc đã ứng tuyển (Web)</w:t>
      </w:r>
      <w:bookmarkEnd w:id="63"/>
    </w:p>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Trang chủ Admin Quản lí công ty</w:t>
      </w:r>
    </w:p>
    <w:p>
      <w:r>
        <w:drawing>
          <wp:inline distT="0" distB="0" distL="0" distR="0">
            <wp:extent cx="5753100" cy="238506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53100" cy="238506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27</w:t>
      </w:r>
      <w:r>
        <w:fldChar w:fldCharType="end"/>
      </w:r>
      <w:bookmarkStart w:id="64" w:name="_Toc2475"/>
      <w:r>
        <w:rPr>
          <w:lang w:val="vi-VN"/>
        </w:rPr>
        <w:t>. Màn hình Trang chủ Admin Quản lí công ty (Web)</w:t>
      </w:r>
      <w:bookmarkEnd w:id="64"/>
    </w:p>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lí công việc</w:t>
      </w:r>
    </w:p>
    <w:p>
      <w:r>
        <w:drawing>
          <wp:inline distT="0" distB="0" distL="0" distR="0">
            <wp:extent cx="5753100" cy="249174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53100" cy="249174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28</w:t>
      </w:r>
      <w:r>
        <w:fldChar w:fldCharType="end"/>
      </w:r>
      <w:bookmarkStart w:id="65" w:name="_Toc17557"/>
      <w:r>
        <w:rPr>
          <w:lang w:val="vi-VN"/>
        </w:rPr>
        <w:t xml:space="preserve">. Màn hình </w:t>
      </w:r>
      <w:r>
        <w:rPr>
          <w:rFonts w:hint="default"/>
          <w:lang w:val="vi-VN"/>
        </w:rPr>
        <w:t>Q</w:t>
      </w:r>
      <w:r>
        <w:rPr>
          <w:lang w:val="vi-VN"/>
        </w:rPr>
        <w:t>uản lý công việc (Web)</w:t>
      </w:r>
      <w:bookmarkEnd w:id="65"/>
    </w:p>
    <w:p/>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lí ứng tuyển</w:t>
      </w:r>
    </w:p>
    <w:p>
      <w:r>
        <w:drawing>
          <wp:inline distT="0" distB="0" distL="0" distR="0">
            <wp:extent cx="5753100" cy="287274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53100" cy="2872740"/>
                    </a:xfrm>
                    <a:prstGeom prst="rect">
                      <a:avLst/>
                    </a:prstGeom>
                    <a:noFill/>
                    <a:ln>
                      <a:noFill/>
                    </a:ln>
                  </pic:spPr>
                </pic:pic>
              </a:graphicData>
            </a:graphic>
          </wp:inline>
        </w:drawing>
      </w:r>
    </w:p>
    <w:p>
      <w:pPr>
        <w:pStyle w:val="23"/>
        <w:jc w:val="center"/>
        <w:rPr>
          <w:rFonts w:hint="default"/>
          <w:lang w:val="vi-VN"/>
        </w:rPr>
      </w:pPr>
      <w:r>
        <w:t xml:space="preserve">Hình </w:t>
      </w:r>
      <w:r>
        <w:fldChar w:fldCharType="begin"/>
      </w:r>
      <w:r>
        <w:instrText xml:space="preserve"> SEQ Hình \* ARABIC </w:instrText>
      </w:r>
      <w:r>
        <w:fldChar w:fldCharType="separate"/>
      </w:r>
      <w:r>
        <w:t>29</w:t>
      </w:r>
      <w:r>
        <w:fldChar w:fldCharType="end"/>
      </w:r>
      <w:bookmarkStart w:id="66" w:name="_Toc19232"/>
      <w:r>
        <w:rPr>
          <w:lang w:val="vi-VN"/>
        </w:rPr>
        <w:t>. Màn hình Quản lí ứng tuyển (Web)</w:t>
      </w:r>
      <w:bookmarkEnd w:id="66"/>
    </w:p>
    <w:p/>
    <w:p>
      <w:pPr>
        <w:spacing w:line="360" w:lineRule="auto"/>
        <w:rPr>
          <w:rFonts w:ascii="Times New Roman" w:hAnsi="Times New Roman" w:cs="Times New Roman"/>
          <w:sz w:val="26"/>
          <w:szCs w:val="26"/>
          <w:lang w:val="vi-VN"/>
        </w:rPr>
      </w:pPr>
    </w:p>
    <w:p>
      <w:pPr>
        <w:spacing w:line="360" w:lineRule="auto"/>
        <w:rPr>
          <w:rFonts w:ascii="Times New Roman" w:hAnsi="Times New Roman" w:cs="Times New Roman"/>
          <w:sz w:val="26"/>
          <w:szCs w:val="26"/>
          <w:lang w:val="vi-VN"/>
        </w:rPr>
      </w:pPr>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67" w:name="_Toc20641"/>
      <w:r>
        <w:rPr>
          <w:rFonts w:ascii="Times New Roman" w:hAnsi="Times New Roman" w:cs="Times New Roman"/>
          <w:b/>
          <w:bCs/>
          <w:sz w:val="26"/>
          <w:szCs w:val="26"/>
          <w:lang w:val="vi-VN"/>
        </w:rPr>
        <w:t>Giao diện người dùng</w:t>
      </w:r>
      <w:bookmarkEnd w:id="67"/>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Xem công ty</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Xem đơn tuyển dụng</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Đăng ký hồ sơ ứng tuyển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Quản lý thông tin cá nhân </w:t>
      </w: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line="360" w:lineRule="auto"/>
        <w:rPr>
          <w:rFonts w:ascii="Times New Roman" w:hAnsi="Times New Roman" w:cs="Times New Roman"/>
          <w:sz w:val="26"/>
          <w:szCs w:val="26"/>
          <w:lang w:val="vi-VN"/>
        </w:rPr>
      </w:pPr>
    </w:p>
    <w:p>
      <w:pPr>
        <w:numPr>
          <w:ilvl w:val="0"/>
          <w:numId w:val="11"/>
        </w:numPr>
        <w:spacing w:line="360" w:lineRule="auto"/>
        <w:outlineLvl w:val="0"/>
        <w:rPr>
          <w:rFonts w:ascii="Times New Roman" w:hAnsi="Times New Roman" w:cs="Times New Roman"/>
          <w:b/>
          <w:bCs/>
          <w:sz w:val="26"/>
          <w:szCs w:val="26"/>
          <w:lang w:val="vi-VN"/>
        </w:rPr>
      </w:pPr>
      <w:bookmarkStart w:id="68" w:name="_Toc11341"/>
      <w:r>
        <w:rPr>
          <w:rFonts w:ascii="Times New Roman" w:hAnsi="Times New Roman" w:cs="Times New Roman"/>
          <w:b/>
          <w:bCs/>
          <w:sz w:val="26"/>
          <w:szCs w:val="26"/>
          <w:lang w:val="vi-VN"/>
        </w:rPr>
        <w:t>LẬP TRÌNH</w:t>
      </w:r>
      <w:bookmarkEnd w:id="68"/>
      <w:r>
        <w:rPr>
          <w:rFonts w:ascii="Times New Roman" w:hAnsi="Times New Roman" w:cs="Times New Roman"/>
          <w:b/>
          <w:bCs/>
          <w:sz w:val="26"/>
          <w:szCs w:val="26"/>
          <w:lang w:val="vi-VN"/>
        </w:rPr>
        <w:t xml:space="preserve"> </w:t>
      </w:r>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69" w:name="_Toc23884"/>
      <w:r>
        <w:rPr>
          <w:rFonts w:ascii="Times New Roman" w:hAnsi="Times New Roman" w:cs="Times New Roman"/>
          <w:b/>
          <w:bCs/>
          <w:sz w:val="26"/>
          <w:szCs w:val="26"/>
          <w:lang w:val="vi-VN"/>
        </w:rPr>
        <w:t>Ngôn ngữ lập trình</w:t>
      </w:r>
      <w:bookmarkEnd w:id="69"/>
      <w:r>
        <w:rPr>
          <w:rFonts w:ascii="Times New Roman" w:hAnsi="Times New Roman" w:cs="Times New Roman"/>
          <w:b/>
          <w:bCs/>
          <w:sz w:val="26"/>
          <w:szCs w:val="26"/>
          <w:lang w:val="vi-VN"/>
        </w:rPr>
        <w:t xml:space="preserve"> </w:t>
      </w:r>
    </w:p>
    <w:p>
      <w:pPr>
        <w:numPr>
          <w:numId w:val="0"/>
        </w:numPr>
        <w:tabs>
          <w:tab w:val="left" w:pos="0"/>
        </w:tabs>
        <w:spacing w:line="360" w:lineRule="auto"/>
        <w:ind w:leftChars="0"/>
        <w:outlineLvl w:val="9"/>
        <w:rPr>
          <w:rFonts w:ascii="Times New Roman" w:hAnsi="Times New Roman" w:cs="Times New Roman"/>
          <w:b/>
          <w:bCs/>
          <w:sz w:val="26"/>
          <w:szCs w:val="26"/>
          <w:lang w:val="vi-VN"/>
        </w:rPr>
      </w:pPr>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70" w:name="_Toc29047"/>
      <w:r>
        <w:rPr>
          <w:rFonts w:ascii="Times New Roman" w:hAnsi="Times New Roman" w:cs="Times New Roman"/>
          <w:b/>
          <w:bCs/>
          <w:sz w:val="26"/>
          <w:szCs w:val="26"/>
          <w:lang w:val="vi-VN"/>
        </w:rPr>
        <w:t>Cơ sở dữ liệu</w:t>
      </w:r>
      <w:bookmarkEnd w:id="70"/>
    </w:p>
    <w:p>
      <w:pPr>
        <w:numPr>
          <w:numId w:val="0"/>
        </w:numPr>
        <w:tabs>
          <w:tab w:val="left" w:pos="0"/>
        </w:tabs>
        <w:spacing w:line="360" w:lineRule="auto"/>
        <w:ind w:leftChars="0"/>
        <w:outlineLvl w:val="9"/>
        <w:rPr>
          <w:rFonts w:ascii="Times New Roman" w:hAnsi="Times New Roman" w:cs="Times New Roman"/>
          <w:b/>
          <w:bCs/>
          <w:sz w:val="26"/>
          <w:szCs w:val="26"/>
          <w:lang w:val="vi-VN"/>
        </w:rPr>
      </w:pPr>
    </w:p>
    <w:p>
      <w:pPr>
        <w:numPr>
          <w:ilvl w:val="1"/>
          <w:numId w:val="11"/>
        </w:numPr>
        <w:spacing w:line="360" w:lineRule="auto"/>
        <w:ind w:left="0" w:leftChars="0" w:firstLine="0" w:firstLineChars="0"/>
        <w:outlineLvl w:val="0"/>
        <w:rPr>
          <w:rFonts w:ascii="Times New Roman" w:hAnsi="Times New Roman" w:cs="Times New Roman"/>
          <w:b/>
          <w:bCs/>
          <w:sz w:val="26"/>
          <w:szCs w:val="26"/>
          <w:lang w:val="vi-VN"/>
        </w:rPr>
      </w:pPr>
      <w:bookmarkStart w:id="71" w:name="_Toc9713"/>
      <w:r>
        <w:rPr>
          <w:rFonts w:ascii="Times New Roman" w:hAnsi="Times New Roman" w:cs="Times New Roman"/>
          <w:b/>
          <w:bCs/>
          <w:sz w:val="26"/>
          <w:szCs w:val="26"/>
          <w:lang w:val="vi-VN"/>
        </w:rPr>
        <w:t>Các công nghệ khác</w:t>
      </w:r>
      <w:bookmarkEnd w:id="71"/>
    </w:p>
    <w:p>
      <w:pPr>
        <w:spacing w:line="360" w:lineRule="auto"/>
        <w:rPr>
          <w:rFonts w:ascii="Times New Roman" w:hAnsi="Times New Roman" w:cs="Times New Roman"/>
          <w:sz w:val="26"/>
          <w:szCs w:val="26"/>
          <w:lang w:val="vi-VN"/>
        </w:rPr>
      </w:pP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line="360" w:lineRule="auto"/>
        <w:outlineLvl w:val="0"/>
        <w:rPr>
          <w:rFonts w:hint="default" w:ascii="Times New Roman" w:hAnsi="Times New Roman" w:cs="Times New Roman"/>
          <w:b/>
          <w:bCs/>
          <w:sz w:val="26"/>
          <w:szCs w:val="26"/>
          <w:lang w:val="vi-VN"/>
        </w:rPr>
      </w:pPr>
      <w:bookmarkStart w:id="72" w:name="_Toc16962"/>
      <w:r>
        <w:rPr>
          <w:rFonts w:hint="default" w:ascii="Times New Roman" w:hAnsi="Times New Roman" w:cs="Times New Roman"/>
          <w:b/>
          <w:bCs/>
          <w:sz w:val="26"/>
          <w:szCs w:val="26"/>
          <w:lang w:val="vi-VN"/>
        </w:rPr>
        <w:t>KẾT LUẬN</w:t>
      </w:r>
      <w:bookmarkEnd w:id="72"/>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Kết quả đạt được</w:t>
      </w:r>
    </w:p>
    <w:p>
      <w:pPr>
        <w:numPr>
          <w:ilvl w:val="0"/>
          <w:numId w:val="15"/>
        </w:numPr>
        <w:spacing w:line="360" w:lineRule="auto"/>
        <w:ind w:left="418" w:leftChars="0" w:hanging="418"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Hoàn thành các chức năng chính của hệ thống</w:t>
      </w:r>
    </w:p>
    <w:p>
      <w:pPr>
        <w:numPr>
          <w:ilvl w:val="0"/>
          <w:numId w:val="15"/>
        </w:numPr>
        <w:spacing w:line="360" w:lineRule="auto"/>
        <w:ind w:left="418" w:leftChars="0" w:hanging="418"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Hiểu thêm về nghiệp vụ tuyển dụng và giúp củng cố kiến thức về phân tích hệ thống cũng như về lập trình app và web. </w:t>
      </w: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Những hạn chế</w:t>
      </w:r>
    </w:p>
    <w:p>
      <w:pPr>
        <w:numPr>
          <w:ilvl w:val="0"/>
          <w:numId w:val="15"/>
        </w:numPr>
        <w:spacing w:line="360" w:lineRule="auto"/>
        <w:ind w:left="418" w:leftChars="0" w:hanging="418" w:firstLineChars="0"/>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 xml:space="preserve">Quá trình phân tích còn nhiều thiếu sót khiến quá trình thực hiện tự động hóa các chức năng xảy ra vấn đề như chức năng đăng ký đơn ứng tuyển </w:t>
      </w:r>
      <w:r>
        <w:rPr>
          <w:rFonts w:hint="default" w:ascii="Times New Roman" w:hAnsi="Times New Roman" w:cs="Times New Roman"/>
          <w:b w:val="0"/>
          <w:bCs w:val="0"/>
          <w:sz w:val="26"/>
          <w:szCs w:val="26"/>
          <w:lang w:val="vi-VN"/>
        </w:rPr>
        <w:t xml:space="preserve">giao diện chưa rõ ràng </w:t>
      </w:r>
      <w:r>
        <w:rPr>
          <w:rFonts w:hint="default" w:ascii="Times New Roman" w:hAnsi="Times New Roman" w:cs="Times New Roman"/>
          <w:b w:val="0"/>
          <w:bCs w:val="0"/>
          <w:sz w:val="26"/>
          <w:szCs w:val="26"/>
          <w:lang w:val="vi-VN"/>
        </w:rPr>
        <w:t xml:space="preserve">khiến người dùng bị khó khăn trong việc tra cứu thông tin tuyển dụng để đăng ký hồ sơ ứng tuyển. </w:t>
      </w:r>
    </w:p>
    <w:p>
      <w:pPr>
        <w:numPr>
          <w:ilvl w:val="0"/>
          <w:numId w:val="15"/>
        </w:numPr>
        <w:spacing w:line="360" w:lineRule="auto"/>
        <w:ind w:left="418" w:leftChars="0" w:hanging="418"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Thiếu các chức năng sau: đăng ký tài khoản, quản lý phỏng vấn, phân quyền, sàng lọc hồ sơ ứng viên, lập danh sách ứng viên tiềm năng.   </w:t>
      </w:r>
      <w:r>
        <w:rPr>
          <w:rFonts w:hint="default" w:ascii="Times New Roman" w:hAnsi="Times New Roman" w:cs="Times New Roman"/>
          <w:b w:val="0"/>
          <w:bCs w:val="0"/>
          <w:sz w:val="26"/>
          <w:szCs w:val="26"/>
          <w:lang w:val="vi-VN"/>
        </w:rPr>
        <w:br w:type="page"/>
      </w:r>
    </w:p>
    <w:p>
      <w:pPr>
        <w:spacing w:line="360" w:lineRule="auto"/>
        <w:outlineLvl w:val="0"/>
        <w:rPr>
          <w:rFonts w:hint="default" w:ascii="Times New Roman" w:hAnsi="Times New Roman" w:cs="Times New Roman"/>
          <w:b/>
          <w:bCs/>
          <w:sz w:val="26"/>
          <w:szCs w:val="26"/>
          <w:lang w:val="vi-VN"/>
        </w:rPr>
      </w:pPr>
      <w:bookmarkStart w:id="73" w:name="_Toc23045"/>
      <w:r>
        <w:rPr>
          <w:rFonts w:hint="default" w:ascii="Times New Roman" w:hAnsi="Times New Roman" w:cs="Times New Roman"/>
          <w:b/>
          <w:bCs/>
          <w:sz w:val="26"/>
          <w:szCs w:val="26"/>
          <w:lang w:val="vi-VN"/>
        </w:rPr>
        <w:t>TÀI LIỆU THAM KHẢO</w:t>
      </w:r>
      <w:bookmarkEnd w:id="73"/>
    </w:p>
    <w:p>
      <w:pPr>
        <w:spacing w:line="360" w:lineRule="auto"/>
        <w:outlineLvl w:val="0"/>
        <w:rPr>
          <w:rFonts w:hint="default" w:ascii="Times New Roman" w:hAnsi="Times New Roman" w:cs="Times New Roman"/>
          <w:b/>
          <w:bCs/>
          <w:sz w:val="26"/>
          <w:szCs w:val="26"/>
          <w:lang w:val="vi-VN"/>
        </w:rPr>
      </w:pPr>
    </w:p>
    <w:p>
      <w:pPr>
        <w:numPr>
          <w:ilvl w:val="0"/>
          <w:numId w:val="16"/>
        </w:numPr>
        <w:spacing w:line="360" w:lineRule="auto"/>
        <w:rPr>
          <w:rFonts w:hint="default" w:ascii="Times New Roman" w:hAnsi="Times New Roman" w:cs="Times New Roman"/>
          <w:b w:val="0"/>
          <w:bCs w:val="0"/>
          <w:sz w:val="26"/>
          <w:szCs w:val="26"/>
          <w:lang w:val="vi-VN"/>
        </w:rPr>
      </w:pPr>
      <w:r>
        <w:rPr>
          <w:rFonts w:hint="default" w:ascii="Times New Roman" w:hAnsi="Times New Roman"/>
          <w:b w:val="0"/>
          <w:bCs w:val="0"/>
          <w:sz w:val="26"/>
          <w:szCs w:val="26"/>
          <w:lang w:val="vi-VN"/>
        </w:rPr>
        <w:t>Tài liệu slide bài giảng môn Phát triển phần mềm thông minh</w:t>
      </w:r>
    </w:p>
    <w:p>
      <w:pPr>
        <w:numPr>
          <w:ilvl w:val="0"/>
          <w:numId w:val="16"/>
        </w:numPr>
        <w:spacing w:line="360" w:lineRule="auto"/>
        <w:rPr>
          <w:rFonts w:hint="default" w:ascii="Times New Roman" w:hAnsi="Times New Roman"/>
          <w:b/>
          <w:bCs/>
          <w:sz w:val="26"/>
          <w:szCs w:val="26"/>
          <w:lang w:val="vi-VN"/>
        </w:rPr>
      </w:pPr>
      <w:r>
        <w:rPr>
          <w:rFonts w:hint="default" w:ascii="Times New Roman" w:hAnsi="Times New Roman"/>
          <w:b/>
          <w:bCs/>
          <w:sz w:val="26"/>
          <w:szCs w:val="26"/>
          <w:lang w:val="vi-VN"/>
        </w:rPr>
        <w:fldChar w:fldCharType="begin"/>
      </w:r>
      <w:r>
        <w:rPr>
          <w:rFonts w:hint="default" w:ascii="Times New Roman" w:hAnsi="Times New Roman"/>
          <w:b/>
          <w:bCs/>
          <w:sz w:val="26"/>
          <w:szCs w:val="26"/>
          <w:lang w:val="vi-VN"/>
        </w:rPr>
        <w:instrText xml:space="preserve"> HYPERLINK "https://vi.wikipedia.org/wiki/C%C3%A2y_quy%E1%BA%BFt_%C4%91%E1%BB%8Bnh" </w:instrText>
      </w:r>
      <w:r>
        <w:rPr>
          <w:rFonts w:hint="default" w:ascii="Times New Roman" w:hAnsi="Times New Roman"/>
          <w:b/>
          <w:bCs/>
          <w:sz w:val="26"/>
          <w:szCs w:val="26"/>
          <w:lang w:val="vi-VN"/>
        </w:rPr>
        <w:fldChar w:fldCharType="separate"/>
      </w:r>
      <w:r>
        <w:rPr>
          <w:rStyle w:val="51"/>
          <w:rFonts w:hint="default" w:ascii="Times New Roman" w:hAnsi="Times New Roman"/>
          <w:b/>
          <w:bCs/>
          <w:sz w:val="26"/>
          <w:szCs w:val="26"/>
          <w:lang w:val="vi-VN"/>
        </w:rPr>
        <w:t>https://vi.wikipedia.org/wiki/C%C3%A2y_quy%E1%BA%BFt_%C4%91%E1%BB%8Bnh</w:t>
      </w:r>
      <w:r>
        <w:rPr>
          <w:rFonts w:hint="default" w:ascii="Times New Roman" w:hAnsi="Times New Roman"/>
          <w:b/>
          <w:bCs/>
          <w:sz w:val="26"/>
          <w:szCs w:val="26"/>
          <w:lang w:val="vi-VN"/>
        </w:rPr>
        <w:fldChar w:fldCharType="end"/>
      </w:r>
      <w:bookmarkStart w:id="74" w:name="_GoBack"/>
      <w:bookmarkEnd w:id="74"/>
    </w:p>
    <w:p>
      <w:pPr>
        <w:numPr>
          <w:ilvl w:val="0"/>
          <w:numId w:val="16"/>
        </w:numPr>
        <w:spacing w:line="360" w:lineRule="auto"/>
        <w:rPr>
          <w:rFonts w:hint="default" w:ascii="Times New Roman" w:hAnsi="Times New Roman"/>
          <w:b/>
          <w:bCs/>
          <w:sz w:val="26"/>
          <w:szCs w:val="26"/>
          <w:lang w:val="vi-VN"/>
        </w:rPr>
      </w:pPr>
      <w:r>
        <w:rPr>
          <w:rFonts w:hint="default" w:ascii="Times New Roman" w:hAnsi="Times New Roman"/>
          <w:b/>
          <w:bCs/>
          <w:sz w:val="26"/>
          <w:szCs w:val="26"/>
          <w:lang w:val="vi-VN"/>
        </w:rPr>
        <w:fldChar w:fldCharType="begin"/>
      </w:r>
      <w:r>
        <w:rPr>
          <w:rFonts w:hint="default" w:ascii="Times New Roman" w:hAnsi="Times New Roman"/>
          <w:b/>
          <w:bCs/>
          <w:sz w:val="26"/>
          <w:szCs w:val="26"/>
          <w:lang w:val="vi-VN"/>
        </w:rPr>
        <w:instrText xml:space="preserve"> HYPERLINK "https://www.zoho.com/vi/recruit/career-site.html" </w:instrText>
      </w:r>
      <w:r>
        <w:rPr>
          <w:rFonts w:hint="default" w:ascii="Times New Roman" w:hAnsi="Times New Roman"/>
          <w:b/>
          <w:bCs/>
          <w:sz w:val="26"/>
          <w:szCs w:val="26"/>
          <w:lang w:val="vi-VN"/>
        </w:rPr>
        <w:fldChar w:fldCharType="separate"/>
      </w:r>
      <w:r>
        <w:rPr>
          <w:rStyle w:val="51"/>
          <w:rFonts w:hint="default" w:ascii="Times New Roman" w:hAnsi="Times New Roman"/>
          <w:b/>
          <w:bCs/>
          <w:sz w:val="26"/>
          <w:szCs w:val="26"/>
          <w:lang w:val="vi-VN"/>
        </w:rPr>
        <w:t>https://www.zoho.com/vi/recruit/career-site.html</w:t>
      </w:r>
      <w:r>
        <w:rPr>
          <w:rFonts w:hint="default" w:ascii="Times New Roman" w:hAnsi="Times New Roman"/>
          <w:b/>
          <w:bCs/>
          <w:sz w:val="26"/>
          <w:szCs w:val="26"/>
          <w:lang w:val="vi-VN"/>
        </w:rPr>
        <w:fldChar w:fldCharType="end"/>
      </w:r>
    </w:p>
    <w:p>
      <w:pPr>
        <w:numPr>
          <w:numId w:val="0"/>
        </w:numPr>
        <w:spacing w:line="360" w:lineRule="auto"/>
        <w:rPr>
          <w:rFonts w:hint="default" w:ascii="Times New Roman" w:hAnsi="Times New Roman"/>
          <w:b/>
          <w:bCs/>
          <w:sz w:val="26"/>
          <w:szCs w:val="26"/>
          <w:lang w:val="vi-VN"/>
        </w:rPr>
      </w:pPr>
    </w:p>
    <w:sectPr>
      <w:pgSz w:w="11906" w:h="16838"/>
      <w:pgMar w:top="1440" w:right="1800" w:bottom="1440" w:left="180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imHei">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F85F2"/>
    <w:multiLevelType w:val="singleLevel"/>
    <w:tmpl w:val="A0FF85F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A7F5C683"/>
    <w:multiLevelType w:val="singleLevel"/>
    <w:tmpl w:val="A7F5C683"/>
    <w:lvl w:ilvl="0" w:tentative="0">
      <w:start w:val="1"/>
      <w:numFmt w:val="decimal"/>
      <w:lvlText w:val="[%1]"/>
      <w:lvlJc w:val="left"/>
      <w:pPr>
        <w:tabs>
          <w:tab w:val="left" w:pos="312"/>
        </w:tabs>
      </w:pPr>
      <w:rPr>
        <w:rFonts w:hint="default"/>
        <w:b/>
        <w:bC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2D5B41D5"/>
    <w:multiLevelType w:val="multilevel"/>
    <w:tmpl w:val="2D5B41D5"/>
    <w:lvl w:ilvl="0" w:tentative="0">
      <w:start w:val="1"/>
      <w:numFmt w:val="decimal"/>
      <w:suff w:val="space"/>
      <w:lvlText w:val="Chương %1."/>
      <w:lvlJc w:val="left"/>
      <w:pPr>
        <w:tabs>
          <w:tab w:val="left" w:pos="0"/>
        </w:tabs>
        <w:ind w:left="0" w:firstLine="0"/>
      </w:pPr>
      <w:rPr>
        <w:rFonts w:hint="default" w:ascii="Times New Roman" w:hAnsi="Times New Roman" w:eastAsia="Times New Roman" w:cs="Times New Roman"/>
        <w:b/>
        <w:bCs/>
      </w:rPr>
    </w:lvl>
    <w:lvl w:ilvl="1" w:tentative="0">
      <w:start w:val="1"/>
      <w:numFmt w:val="decimal"/>
      <w:suff w:val="space"/>
      <w:lvlText w:val="%1.%2."/>
      <w:lvlJc w:val="left"/>
      <w:pPr>
        <w:tabs>
          <w:tab w:val="left" w:pos="0"/>
        </w:tabs>
        <w:ind w:left="0" w:firstLine="0"/>
      </w:pPr>
      <w:rPr>
        <w:rFonts w:hint="default" w:ascii="Times New Roman" w:hAnsi="Times New Roman" w:eastAsia="Times New Roman" w:cs="Times New Roman"/>
        <w:b/>
        <w:bCs/>
        <w:sz w:val="26"/>
        <w:szCs w:val="26"/>
      </w:rPr>
    </w:lvl>
    <w:lvl w:ilvl="2" w:tentative="0">
      <w:start w:val="1"/>
      <w:numFmt w:val="decimal"/>
      <w:suff w:val="space"/>
      <w:lvlText w:val="%1.%2.%3."/>
      <w:lvlJc w:val="left"/>
      <w:pPr>
        <w:tabs>
          <w:tab w:val="left" w:pos="0"/>
        </w:tabs>
        <w:ind w:left="0" w:firstLine="0"/>
      </w:pPr>
      <w:rPr>
        <w:rFonts w:hint="default" w:ascii="Times New Roman" w:hAnsi="Times New Roman" w:eastAsia="Times New Roman" w:cs="Times New Roman"/>
        <w:i/>
        <w:iCs/>
        <w:sz w:val="26"/>
        <w:szCs w:val="26"/>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60335924"/>
    <w:multiLevelType w:val="singleLevel"/>
    <w:tmpl w:val="60335924"/>
    <w:lvl w:ilvl="0" w:tentative="0">
      <w:start w:val="1"/>
      <w:numFmt w:val="bullet"/>
      <w:lvlText w:val=""/>
      <w:lvlJc w:val="left"/>
      <w:pPr>
        <w:tabs>
          <w:tab w:val="left" w:pos="420"/>
        </w:tabs>
        <w:ind w:left="420" w:hanging="420"/>
      </w:pPr>
      <w:rPr>
        <w:rFonts w:hint="default" w:ascii="Wingdings" w:hAnsi="Wingdings"/>
      </w:rPr>
    </w:lvl>
  </w:abstractNum>
  <w:abstractNum w:abstractNumId="14">
    <w:nsid w:val="649C0D4E"/>
    <w:multiLevelType w:val="multilevel"/>
    <w:tmpl w:val="649C0D4E"/>
    <w:lvl w:ilvl="0" w:tentative="0">
      <w:start w:val="1"/>
      <w:numFmt w:val="decimal"/>
      <w:suff w:val="space"/>
      <w:lvlText w:val="Chương %1."/>
      <w:lvlJc w:val="left"/>
      <w:pPr>
        <w:tabs>
          <w:tab w:val="left" w:pos="0"/>
        </w:tabs>
        <w:ind w:left="0" w:firstLine="0"/>
      </w:pPr>
      <w:rPr>
        <w:rFonts w:hint="default" w:ascii="Times New Roman" w:hAnsi="Times New Roman" w:eastAsia="Times New Roman" w:cs="Times New Roman"/>
      </w:rPr>
    </w:lvl>
    <w:lvl w:ilvl="1" w:tentative="0">
      <w:start w:val="1"/>
      <w:numFmt w:val="decimal"/>
      <w:suff w:val="space"/>
      <w:lvlText w:val="%1.%2."/>
      <w:lvlJc w:val="left"/>
      <w:pPr>
        <w:tabs>
          <w:tab w:val="left" w:pos="0"/>
        </w:tabs>
        <w:ind w:left="0" w:firstLine="0"/>
      </w:pPr>
      <w:rPr>
        <w:rFonts w:hint="default" w:ascii="Times New Roman" w:hAnsi="Times New Roman" w:eastAsia="Times New Roman" w:cs="Times New Roman"/>
        <w:b/>
        <w:bCs/>
        <w:sz w:val="26"/>
        <w:szCs w:val="26"/>
      </w:rPr>
    </w:lvl>
    <w:lvl w:ilvl="2" w:tentative="0">
      <w:start w:val="1"/>
      <w:numFmt w:val="decimal"/>
      <w:suff w:val="space"/>
      <w:lvlText w:val="%1.%2.%3."/>
      <w:lvlJc w:val="left"/>
      <w:pPr>
        <w:tabs>
          <w:tab w:val="left" w:pos="0"/>
        </w:tabs>
        <w:ind w:left="0" w:firstLine="0"/>
      </w:pPr>
      <w:rPr>
        <w:rFonts w:hint="default" w:ascii="Times New Roman" w:hAnsi="Times New Roman" w:eastAsia="Times New Roman" w:cs="Times New Roman"/>
        <w:i/>
        <w:iCs/>
        <w:sz w:val="26"/>
        <w:szCs w:val="26"/>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5">
    <w:nsid w:val="7BEAAC90"/>
    <w:multiLevelType w:val="singleLevel"/>
    <w:tmpl w:val="7BEAAC9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4"/>
  </w:num>
  <w:num w:numId="13">
    <w:abstractNumId w:val="15"/>
  </w:num>
  <w:num w:numId="14">
    <w:abstractNumId w:val="13"/>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B66C4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2E1AFC"/>
    <w:rsid w:val="0033518C"/>
    <w:rsid w:val="003437C2"/>
    <w:rsid w:val="003440E5"/>
    <w:rsid w:val="00376128"/>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F2EDF"/>
    <w:rsid w:val="00801F23"/>
    <w:rsid w:val="008210EE"/>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4478D"/>
    <w:rsid w:val="00E64C21"/>
    <w:rsid w:val="00EC24C6"/>
    <w:rsid w:val="00EF2933"/>
    <w:rsid w:val="00F05146"/>
    <w:rsid w:val="00F1115D"/>
    <w:rsid w:val="00F3513C"/>
    <w:rsid w:val="00F465C5"/>
    <w:rsid w:val="00F5180D"/>
    <w:rsid w:val="00F51B21"/>
    <w:rsid w:val="00F51D87"/>
    <w:rsid w:val="00F8455C"/>
    <w:rsid w:val="01004732"/>
    <w:rsid w:val="01225F6B"/>
    <w:rsid w:val="02FF68D2"/>
    <w:rsid w:val="04986A1A"/>
    <w:rsid w:val="04BA44CE"/>
    <w:rsid w:val="04D70E27"/>
    <w:rsid w:val="05420F2F"/>
    <w:rsid w:val="055830D2"/>
    <w:rsid w:val="05B16FE4"/>
    <w:rsid w:val="0617220C"/>
    <w:rsid w:val="06523F87"/>
    <w:rsid w:val="07416A2C"/>
    <w:rsid w:val="079F319E"/>
    <w:rsid w:val="07A7031D"/>
    <w:rsid w:val="07D11ADD"/>
    <w:rsid w:val="08ED3F33"/>
    <w:rsid w:val="09223108"/>
    <w:rsid w:val="09A017D8"/>
    <w:rsid w:val="09C3611F"/>
    <w:rsid w:val="09E46A49"/>
    <w:rsid w:val="0A2552B4"/>
    <w:rsid w:val="0A5C649E"/>
    <w:rsid w:val="0A67379F"/>
    <w:rsid w:val="0A8E54DA"/>
    <w:rsid w:val="0AF8528D"/>
    <w:rsid w:val="0BC92842"/>
    <w:rsid w:val="0C782EF0"/>
    <w:rsid w:val="0DCC56A5"/>
    <w:rsid w:val="0E0C489A"/>
    <w:rsid w:val="0E34475A"/>
    <w:rsid w:val="0E8457DE"/>
    <w:rsid w:val="0E904E74"/>
    <w:rsid w:val="0F1F345E"/>
    <w:rsid w:val="10831E63"/>
    <w:rsid w:val="114465F5"/>
    <w:rsid w:val="12A44024"/>
    <w:rsid w:val="12AC13E2"/>
    <w:rsid w:val="13083D49"/>
    <w:rsid w:val="13A62514"/>
    <w:rsid w:val="13DC21E9"/>
    <w:rsid w:val="14663C85"/>
    <w:rsid w:val="148937C0"/>
    <w:rsid w:val="14F05DE7"/>
    <w:rsid w:val="158D0A98"/>
    <w:rsid w:val="15AC1D9E"/>
    <w:rsid w:val="15DF7C6E"/>
    <w:rsid w:val="15E82AFC"/>
    <w:rsid w:val="18917BE9"/>
    <w:rsid w:val="189204DC"/>
    <w:rsid w:val="1A1409D8"/>
    <w:rsid w:val="1A9845E5"/>
    <w:rsid w:val="1B81532C"/>
    <w:rsid w:val="1BEC449D"/>
    <w:rsid w:val="1C3C12E2"/>
    <w:rsid w:val="1D150FC5"/>
    <w:rsid w:val="1D3A7F00"/>
    <w:rsid w:val="1D73135F"/>
    <w:rsid w:val="1D7B096A"/>
    <w:rsid w:val="1DE57E71"/>
    <w:rsid w:val="1E4D0CC2"/>
    <w:rsid w:val="1E945864"/>
    <w:rsid w:val="1F5749F8"/>
    <w:rsid w:val="1F67242E"/>
    <w:rsid w:val="1F672A94"/>
    <w:rsid w:val="20872B6B"/>
    <w:rsid w:val="21A91D49"/>
    <w:rsid w:val="22F22FE5"/>
    <w:rsid w:val="2430046E"/>
    <w:rsid w:val="24565E52"/>
    <w:rsid w:val="255A6C57"/>
    <w:rsid w:val="267F5BBE"/>
    <w:rsid w:val="273861E8"/>
    <w:rsid w:val="27AE2DEC"/>
    <w:rsid w:val="27BB54C4"/>
    <w:rsid w:val="28C5329B"/>
    <w:rsid w:val="28F95E48"/>
    <w:rsid w:val="29955CC7"/>
    <w:rsid w:val="2A031B7E"/>
    <w:rsid w:val="2A346ACA"/>
    <w:rsid w:val="2B04391F"/>
    <w:rsid w:val="2B1A38C4"/>
    <w:rsid w:val="2CC04EFA"/>
    <w:rsid w:val="2E6A74B4"/>
    <w:rsid w:val="2E6D4CAE"/>
    <w:rsid w:val="2E9B1469"/>
    <w:rsid w:val="2ED36EE3"/>
    <w:rsid w:val="2F594BBE"/>
    <w:rsid w:val="2F7E50B1"/>
    <w:rsid w:val="2F8C200A"/>
    <w:rsid w:val="2FCC1679"/>
    <w:rsid w:val="2FDE4E17"/>
    <w:rsid w:val="30052AD8"/>
    <w:rsid w:val="307E568B"/>
    <w:rsid w:val="30CB5491"/>
    <w:rsid w:val="31545C7D"/>
    <w:rsid w:val="32003B98"/>
    <w:rsid w:val="32D1646E"/>
    <w:rsid w:val="32E7130B"/>
    <w:rsid w:val="3338656E"/>
    <w:rsid w:val="334B4AB3"/>
    <w:rsid w:val="335B4D4D"/>
    <w:rsid w:val="33D61941"/>
    <w:rsid w:val="341E2B5B"/>
    <w:rsid w:val="344C595B"/>
    <w:rsid w:val="34681A08"/>
    <w:rsid w:val="34CD2A31"/>
    <w:rsid w:val="35DF717A"/>
    <w:rsid w:val="360F68C0"/>
    <w:rsid w:val="36B315CD"/>
    <w:rsid w:val="36E3211C"/>
    <w:rsid w:val="37015FBC"/>
    <w:rsid w:val="37D72911"/>
    <w:rsid w:val="38157F0F"/>
    <w:rsid w:val="3838626C"/>
    <w:rsid w:val="397C3FDE"/>
    <w:rsid w:val="397F1908"/>
    <w:rsid w:val="3A6442DC"/>
    <w:rsid w:val="3ACB7183"/>
    <w:rsid w:val="3B4F775C"/>
    <w:rsid w:val="3BCD2229"/>
    <w:rsid w:val="3C9C5ED7"/>
    <w:rsid w:val="3CC44D40"/>
    <w:rsid w:val="3D0B51B6"/>
    <w:rsid w:val="3D0E0B83"/>
    <w:rsid w:val="3E6E1261"/>
    <w:rsid w:val="3ED734A6"/>
    <w:rsid w:val="3EE72908"/>
    <w:rsid w:val="3EE96C43"/>
    <w:rsid w:val="4000420D"/>
    <w:rsid w:val="4015271D"/>
    <w:rsid w:val="40882E6C"/>
    <w:rsid w:val="41022B36"/>
    <w:rsid w:val="4186530E"/>
    <w:rsid w:val="420845E2"/>
    <w:rsid w:val="42962F4C"/>
    <w:rsid w:val="439647FE"/>
    <w:rsid w:val="43B655A2"/>
    <w:rsid w:val="43EC5BA7"/>
    <w:rsid w:val="447830E2"/>
    <w:rsid w:val="44CB096E"/>
    <w:rsid w:val="44FF6697"/>
    <w:rsid w:val="4536001D"/>
    <w:rsid w:val="45A9715D"/>
    <w:rsid w:val="47D864F0"/>
    <w:rsid w:val="47EC5F8C"/>
    <w:rsid w:val="4AAF6A94"/>
    <w:rsid w:val="4ABE4B31"/>
    <w:rsid w:val="4AC7413B"/>
    <w:rsid w:val="4ADE75E4"/>
    <w:rsid w:val="4B3C128B"/>
    <w:rsid w:val="4C043B43"/>
    <w:rsid w:val="4D1A4990"/>
    <w:rsid w:val="4DAB2BFA"/>
    <w:rsid w:val="4DFC16FF"/>
    <w:rsid w:val="4EAF6FA4"/>
    <w:rsid w:val="4EBB0FAF"/>
    <w:rsid w:val="4F5167AE"/>
    <w:rsid w:val="4FA74FBE"/>
    <w:rsid w:val="4FBE1360"/>
    <w:rsid w:val="4FE5311A"/>
    <w:rsid w:val="4FF00C36"/>
    <w:rsid w:val="50D36CAA"/>
    <w:rsid w:val="5160430F"/>
    <w:rsid w:val="517819B6"/>
    <w:rsid w:val="52976F97"/>
    <w:rsid w:val="52AA68B0"/>
    <w:rsid w:val="52EC7319"/>
    <w:rsid w:val="53244AFF"/>
    <w:rsid w:val="542B7CA6"/>
    <w:rsid w:val="55134720"/>
    <w:rsid w:val="55735A3E"/>
    <w:rsid w:val="56772E9D"/>
    <w:rsid w:val="568C3F8D"/>
    <w:rsid w:val="56933917"/>
    <w:rsid w:val="57925A39"/>
    <w:rsid w:val="587902B5"/>
    <w:rsid w:val="58D5734A"/>
    <w:rsid w:val="590E402B"/>
    <w:rsid w:val="59346469"/>
    <w:rsid w:val="59723D50"/>
    <w:rsid w:val="597F55E4"/>
    <w:rsid w:val="599B388F"/>
    <w:rsid w:val="59C81C62"/>
    <w:rsid w:val="5A2A7C7B"/>
    <w:rsid w:val="5A7C097F"/>
    <w:rsid w:val="5C717B35"/>
    <w:rsid w:val="5CA93512"/>
    <w:rsid w:val="5D404230"/>
    <w:rsid w:val="5D8E0CA3"/>
    <w:rsid w:val="5E0E4493"/>
    <w:rsid w:val="5E590CDA"/>
    <w:rsid w:val="5E612863"/>
    <w:rsid w:val="5F3131CD"/>
    <w:rsid w:val="5F42509B"/>
    <w:rsid w:val="5F581BC0"/>
    <w:rsid w:val="5FC70EB1"/>
    <w:rsid w:val="60692C39"/>
    <w:rsid w:val="60937300"/>
    <w:rsid w:val="618F63D5"/>
    <w:rsid w:val="61AC3E95"/>
    <w:rsid w:val="61D35A8E"/>
    <w:rsid w:val="629673B3"/>
    <w:rsid w:val="645D5138"/>
    <w:rsid w:val="64AF16BF"/>
    <w:rsid w:val="64C70F64"/>
    <w:rsid w:val="65285B8D"/>
    <w:rsid w:val="65D45C1E"/>
    <w:rsid w:val="665B3D1F"/>
    <w:rsid w:val="671D4CBB"/>
    <w:rsid w:val="672E5040"/>
    <w:rsid w:val="697E0FA2"/>
    <w:rsid w:val="69EA30F4"/>
    <w:rsid w:val="6A062180"/>
    <w:rsid w:val="6A66537E"/>
    <w:rsid w:val="6AF70B8A"/>
    <w:rsid w:val="6AF75753"/>
    <w:rsid w:val="6BD35BF3"/>
    <w:rsid w:val="6CBD35F3"/>
    <w:rsid w:val="6D42384C"/>
    <w:rsid w:val="6D8C0941"/>
    <w:rsid w:val="6E2A15CB"/>
    <w:rsid w:val="6E842F5E"/>
    <w:rsid w:val="70F10AD9"/>
    <w:rsid w:val="712E093E"/>
    <w:rsid w:val="71334DC6"/>
    <w:rsid w:val="71390ECE"/>
    <w:rsid w:val="719F355D"/>
    <w:rsid w:val="71E722EB"/>
    <w:rsid w:val="72640F5D"/>
    <w:rsid w:val="73852C46"/>
    <w:rsid w:val="73AC41D5"/>
    <w:rsid w:val="73B66C47"/>
    <w:rsid w:val="73C208F7"/>
    <w:rsid w:val="756E1C38"/>
    <w:rsid w:val="7608005A"/>
    <w:rsid w:val="76BB3B59"/>
    <w:rsid w:val="76CC46E8"/>
    <w:rsid w:val="776C16FD"/>
    <w:rsid w:val="77D637C2"/>
    <w:rsid w:val="788C3D53"/>
    <w:rsid w:val="78A51694"/>
    <w:rsid w:val="792B62DE"/>
    <w:rsid w:val="7997550A"/>
    <w:rsid w:val="79C31852"/>
    <w:rsid w:val="79E42D9A"/>
    <w:rsid w:val="7AFF67EE"/>
    <w:rsid w:val="7B1C0B89"/>
    <w:rsid w:val="7B9D6B59"/>
    <w:rsid w:val="7C591CE4"/>
    <w:rsid w:val="7E8F01B1"/>
    <w:rsid w:val="7E9A6542"/>
    <w:rsid w:val="7EC6610C"/>
    <w:rsid w:val="7EF04D52"/>
    <w:rsid w:val="7FE06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Times New Roman" w:hAnsi="Times New Roman" w:eastAsia="SimHei" w:cs="Arial"/>
      <w:i/>
      <w:sz w:val="26"/>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rPr>
      <w:rFonts w:ascii="Times New Roman" w:hAnsi="Times New Roman"/>
      <w:sz w:val="26"/>
    </w:r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rPr>
      <w:rFonts w:ascii="Times New Roman" w:hAnsi="Times New Roman"/>
      <w:sz w:val="26"/>
    </w:rPr>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34"/>
    <w:pPr>
      <w:spacing w:after="200" w:line="276" w:lineRule="auto"/>
      <w:ind w:left="720"/>
      <w:contextualSpacing/>
    </w:pPr>
    <w:rPr>
      <w:rFonts w:ascii="Calibri" w:hAnsi="Calibri" w:eastAsia="SimSun" w:cs="Arial"/>
      <w:sz w:val="22"/>
      <w:szCs w:val="22"/>
    </w:rPr>
  </w:style>
  <w:style w:type="paragraph" w:customStyle="1" w:styleId="250">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lang w:eastAsia="en-US"/>
    </w:rPr>
  </w:style>
  <w:style w:type="paragraph" w:customStyle="1" w:styleId="251">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9230B-42CD-4B3E-953E-CD855B016F1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1597</Words>
  <Characters>9107</Characters>
  <Lines>75</Lines>
  <Paragraphs>21</Paragraphs>
  <TotalTime>26</TotalTime>
  <ScaleCrop>false</ScaleCrop>
  <LinksUpToDate>false</LinksUpToDate>
  <CharactersWithSpaces>10683</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2023-11-19T08:58:00Z</dcterms:created>
  <dc:creator>Ánh Phạm Ngọc</dc:creator>
  <cp:lastModifiedBy>Ánh Phạm Ngọc</cp:lastModifiedBy>
  <dcterms:modified xsi:type="dcterms:W3CDTF">2023-11-30T23:37:18Z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7E01514456594C5B88F5EA382314509F_11</vt:lpwstr>
  </property>
</Properties>
</file>